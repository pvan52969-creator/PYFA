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A2323">
      <w:pPr>
        <w:spacing w:after="200"/>
        <w:jc w:val="center"/>
      </w:pPr>
      <w:bookmarkStart w:id="0" w:name="_GoBack"/>
      <w:bookmarkEnd w:id="0"/>
      <w:r>
        <w:rPr>
          <w:rFonts w:ascii="黑体" w:hAnsi="黑体" w:eastAsia="黑体"/>
          <w:b/>
          <w:sz w:val="40"/>
        </w:rPr>
        <w:t>厦大马来分校本科教务系统产品需求文档 — 选修开课名单</w:t>
      </w:r>
    </w:p>
    <w:p w14:paraId="10856D27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20260917V3</w:t>
      </w:r>
    </w:p>
    <w:p w14:paraId="7465A882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 w14:paraId="2DAF5108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 w14:paraId="5E4D9D9A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tip/alert；名单抽屉 + 分组工作台学生 Tab 全矩阵</w:t>
      </w:r>
    </w:p>
    <w:p w14:paraId="7F09F8F8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 w14:paraId="4CD7BDAD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- 2026-09-17 关闭已拍板 UC：需求人数来自已提交执行计划；交叉可选 GE 不入校规；生效状态统一；ME「预计学生数」同一接口；ME 再开一条班</w:t>
      </w:r>
    </w:p>
    <w:p w14:paraId="44EAE578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完整版覆盖：补人数抽屉/工作台字段与按钮矩阵、无预置/无一键分配、退回 vs 撤回对照、空态文案</w:t>
      </w:r>
    </w:p>
    <w:p w14:paraId="77D60F53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薄版作废后首版重写</w:t>
      </w:r>
    </w:p>
    <w:p w14:paraId="3AEF84CD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44FF110A">
        <w:tc>
          <w:tcPr>
            <w:tcW w:w="4706" w:type="dxa"/>
            <w:shd w:val="clear" w:color="auto" w:fill="E2E8F0"/>
          </w:tcPr>
          <w:p w14:paraId="75550D4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E2E8F0"/>
          </w:tcPr>
          <w:p w14:paraId="44DABAF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32BECBFD">
        <w:tc>
          <w:tcPr>
            <w:tcW w:w="4706" w:type="dxa"/>
          </w:tcPr>
          <w:p w14:paraId="2D8096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4706" w:type="dxa"/>
          </w:tcPr>
          <w:p w14:paraId="4E2B0C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选修开课名单</w:t>
            </w:r>
          </w:p>
        </w:tc>
      </w:tr>
      <w:tr w14:paraId="7286C439">
        <w:tc>
          <w:tcPr>
            <w:tcW w:w="4706" w:type="dxa"/>
          </w:tcPr>
          <w:p w14:paraId="7D23D07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w="4706" w:type="dxa"/>
          </w:tcPr>
          <w:p w14:paraId="031957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开课管理 → 选修开课 → 选修开课名单</w:t>
            </w:r>
          </w:p>
        </w:tc>
      </w:tr>
      <w:tr w14:paraId="0A7B848C">
        <w:tc>
          <w:tcPr>
            <w:tcW w:w="4706" w:type="dxa"/>
          </w:tcPr>
          <w:p w14:paraId="745F19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w="4706" w:type="dxa"/>
          </w:tcPr>
          <w:p w14:paraId="6BFE15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 Roster</w:t>
            </w:r>
          </w:p>
        </w:tc>
      </w:tr>
      <w:tr w14:paraId="385D8DA1">
        <w:tc>
          <w:tcPr>
            <w:tcW w:w="4706" w:type="dxa"/>
          </w:tcPr>
          <w:p w14:paraId="2F313F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w="4706" w:type="dxa"/>
          </w:tcPr>
          <w:p w14:paraId="0FA4F3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20260917V3</w:t>
            </w:r>
          </w:p>
        </w:tc>
      </w:tr>
      <w:tr w14:paraId="32289D20">
        <w:tc>
          <w:tcPr>
            <w:tcW w:w="4706" w:type="dxa"/>
          </w:tcPr>
          <w:p w14:paraId="2A588C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w="4706" w:type="dxa"/>
          </w:tcPr>
          <w:p w14:paraId="26FEE3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2026-09-17（相对 20260915V1 关闭已拍板 UC，跳号 V3）</w:t>
            </w:r>
          </w:p>
        </w:tc>
      </w:tr>
      <w:tr w14:paraId="21834B4C">
        <w:tc>
          <w:tcPr>
            <w:tcW w:w="4706" w:type="dxa"/>
          </w:tcPr>
          <w:p w14:paraId="3E6D5B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w="4706" w:type="dxa"/>
          </w:tcPr>
          <w:p w14:paraId="28B708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page-course-ge-offering-roster</w:t>
            </w:r>
          </w:p>
        </w:tc>
      </w:tr>
    </w:tbl>
    <w:p w14:paraId="35E51458">
      <w:pPr>
        <w:spacing w:after="80"/>
      </w:pPr>
    </w:p>
    <w:p w14:paraId="1765D5B4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 w14:paraId="026E2053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 w14:paraId="3FA9A3E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明确选修开课名单统计、查询、列表、退回、导出、人数抽屉与名单分组工作台（含选修隐藏规则），供研发/测试统一依据。</w:t>
      </w:r>
    </w:p>
    <w:p w14:paraId="599F370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 w14:paraId="0E604B6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已明确 / 未确认；开放选课默认名单由选课应用生成。</w:t>
      </w:r>
    </w:p>
    <w:p w14:paraId="68CE3F6E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 w14:paraId="273F9C12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安排生效后查看/维护通识选修名单；可退回草稿；手动添加学生可保留。</w:t>
      </w:r>
    </w:p>
    <w:p w14:paraId="37919512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 w14:paraId="3A7E7255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纳入</w:t>
      </w:r>
    </w:p>
    <w:p w14:paraId="3895C5DE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统计卡 GE/ME；查询（含更多）；列表；退回；导出；人数抽屉；管理名单（学生 Tab）</w:t>
      </w:r>
    </w:p>
    <w:p w14:paraId="1B486B5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非目标</w:t>
      </w:r>
    </w:p>
    <w:p w14:paraId="1064B937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选课应用报名算法；专业开课名单整菜单</w:t>
      </w:r>
    </w:p>
    <w:p w14:paraId="5FBE050A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预置名单 / 一键分配</w:t>
      </w:r>
      <w:r>
        <w:rPr>
          <w:rFonts w:ascii="宋体" w:hAnsi="宋体" w:eastAsia="宋体"/>
          <w:b w:val="0"/>
          <w:sz w:val="21"/>
        </w:rPr>
        <w:t>（选修强制隐藏，见 BR010）</w:t>
      </w:r>
    </w:p>
    <w:p w14:paraId="53585D08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与专业开课名单差异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3F2BD1D9">
        <w:tc>
          <w:tcPr>
            <w:tcW w:w="3137" w:type="dxa"/>
            <w:shd w:val="clear" w:color="auto" w:fill="E2E8F0"/>
          </w:tcPr>
          <w:p w14:paraId="65AC67E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点</w:t>
            </w:r>
          </w:p>
        </w:tc>
        <w:tc>
          <w:tcPr>
            <w:tcW w:w="3137" w:type="dxa"/>
            <w:shd w:val="clear" w:color="auto" w:fill="E2E8F0"/>
          </w:tcPr>
          <w:p w14:paraId="60C71F8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选修</w:t>
            </w:r>
          </w:p>
        </w:tc>
        <w:tc>
          <w:tcPr>
            <w:tcW w:w="3137" w:type="dxa"/>
            <w:shd w:val="clear" w:color="auto" w:fill="E2E8F0"/>
          </w:tcPr>
          <w:p w14:paraId="2A1CF03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3E888FC3">
        <w:tc>
          <w:tcPr>
            <w:tcW w:w="3137" w:type="dxa"/>
          </w:tcPr>
          <w:p w14:paraId="1C1132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默认名单</w:t>
            </w:r>
          </w:p>
        </w:tc>
        <w:tc>
          <w:tcPr>
            <w:tcW w:w="3137" w:type="dxa"/>
          </w:tcPr>
          <w:p w14:paraId="08AE78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选课应用</w:t>
            </w:r>
          </w:p>
        </w:tc>
        <w:tc>
          <w:tcPr>
            <w:tcW w:w="3137" w:type="dxa"/>
          </w:tcPr>
          <w:p w14:paraId="419D4A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预置名单（必修）</w:t>
            </w:r>
          </w:p>
        </w:tc>
      </w:tr>
      <w:tr w14:paraId="775EB961">
        <w:tc>
          <w:tcPr>
            <w:tcW w:w="3137" w:type="dxa"/>
          </w:tcPr>
          <w:p w14:paraId="059AE3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预置 / 一键分配</w:t>
            </w:r>
          </w:p>
        </w:tc>
        <w:tc>
          <w:tcPr>
            <w:tcW w:w="3137" w:type="dxa"/>
          </w:tcPr>
          <w:p w14:paraId="100A8D75">
            <w:pPr>
              <w:spacing w:before="40" w:after="4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无</w:t>
            </w:r>
          </w:p>
        </w:tc>
        <w:tc>
          <w:tcPr>
            <w:tcW w:w="3137" w:type="dxa"/>
          </w:tcPr>
          <w:p w14:paraId="706C91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有（有组时）</w:t>
            </w:r>
          </w:p>
        </w:tc>
      </w:tr>
      <w:tr w14:paraId="7E88DC97">
        <w:tc>
          <w:tcPr>
            <w:tcW w:w="3137" w:type="dxa"/>
          </w:tcPr>
          <w:p w14:paraId="7FE2BB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列表列</w:t>
            </w:r>
          </w:p>
        </w:tc>
        <w:tc>
          <w:tcPr>
            <w:tcW w:w="3137" w:type="dxa"/>
          </w:tcPr>
          <w:p w14:paraId="442156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无共同授课列；有课程类型</w:t>
            </w:r>
          </w:p>
        </w:tc>
        <w:tc>
          <w:tcPr>
            <w:tcW w:w="3137" w:type="dxa"/>
          </w:tcPr>
          <w:p w14:paraId="33A614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有选课类型、Prog. Batch、共同授课等</w:t>
            </w:r>
          </w:p>
        </w:tc>
      </w:tr>
      <w:tr w14:paraId="6ADF5DA2">
        <w:tc>
          <w:tcPr>
            <w:tcW w:w="3137" w:type="dxa"/>
          </w:tcPr>
          <w:p w14:paraId="6524BF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退回 hint</w:t>
            </w:r>
          </w:p>
        </w:tc>
        <w:tc>
          <w:tcPr>
            <w:tcW w:w="3137" w:type="dxa"/>
          </w:tcPr>
          <w:p w14:paraId="46364D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选课名单不保留；手动保留</w:t>
            </w:r>
          </w:p>
        </w:tc>
        <w:tc>
          <w:tcPr>
            <w:tcW w:w="3137" w:type="dxa"/>
          </w:tcPr>
          <w:p w14:paraId="1FF523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预置+手动保留</w:t>
            </w:r>
          </w:p>
        </w:tc>
      </w:tr>
      <w:tr w14:paraId="7C97ED64">
        <w:tc>
          <w:tcPr>
            <w:tcW w:w="3137" w:type="dxa"/>
          </w:tcPr>
          <w:p w14:paraId="43C84E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统计</w:t>
            </w:r>
          </w:p>
        </w:tc>
        <w:tc>
          <w:tcPr>
            <w:tcW w:w="3137" w:type="dxa"/>
          </w:tcPr>
          <w:p w14:paraId="68ED9B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按部门×学分门数；ME Quota</w:t>
            </w:r>
          </w:p>
        </w:tc>
        <w:tc>
          <w:tcPr>
            <w:tcW w:w="3137" w:type="dxa"/>
          </w:tcPr>
          <w:p w14:paraId="4CB790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不同构</w:t>
            </w:r>
          </w:p>
        </w:tc>
      </w:tr>
    </w:tbl>
    <w:p w14:paraId="4E1CC121">
      <w:pPr>
        <w:spacing w:after="80"/>
      </w:pPr>
    </w:p>
    <w:p w14:paraId="0B841E78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退回 vs 安排页撤回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65C843B1">
        <w:tc>
          <w:tcPr>
            <w:tcW w:w="3137" w:type="dxa"/>
            <w:shd w:val="clear" w:color="auto" w:fill="E2E8F0"/>
          </w:tcPr>
          <w:p w14:paraId="5D063BE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w="3137" w:type="dxa"/>
            <w:shd w:val="clear" w:color="auto" w:fill="E2E8F0"/>
          </w:tcPr>
          <w:p w14:paraId="6890287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名单页「退回」</w:t>
            </w:r>
          </w:p>
        </w:tc>
        <w:tc>
          <w:tcPr>
            <w:tcW w:w="3137" w:type="dxa"/>
            <w:shd w:val="clear" w:color="auto" w:fill="E2E8F0"/>
          </w:tcPr>
          <w:p w14:paraId="39F1852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安排页「撤回」</w:t>
            </w:r>
          </w:p>
        </w:tc>
      </w:tr>
      <w:tr w14:paraId="5ADEC2F4">
        <w:tc>
          <w:tcPr>
            <w:tcW w:w="3137" w:type="dxa"/>
          </w:tcPr>
          <w:p w14:paraId="4DCB64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入口</w:t>
            </w:r>
          </w:p>
        </w:tc>
        <w:tc>
          <w:tcPr>
            <w:tcW w:w="3137" w:type="dxa"/>
          </w:tcPr>
          <w:p w14:paraId="55998E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本页工具栏</w:t>
            </w:r>
          </w:p>
        </w:tc>
        <w:tc>
          <w:tcPr>
            <w:tcW w:w="3137" w:type="dxa"/>
          </w:tcPr>
          <w:p w14:paraId="00E3F0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安排页工具栏</w:t>
            </w:r>
          </w:p>
        </w:tc>
      </w:tr>
      <w:tr w14:paraId="5C7578CB">
        <w:tc>
          <w:tcPr>
            <w:tcW w:w="3137" w:type="dxa"/>
          </w:tcPr>
          <w:p w14:paraId="5080A6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结果态</w:t>
            </w:r>
          </w:p>
        </w:tc>
        <w:tc>
          <w:tcPr>
            <w:tcW w:w="3137" w:type="dxa"/>
          </w:tcPr>
          <w:p w14:paraId="7EE557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回草稿（可再改再生效）</w:t>
            </w:r>
          </w:p>
        </w:tc>
        <w:tc>
          <w:tcPr>
            <w:tcW w:w="3137" w:type="dxa"/>
          </w:tcPr>
          <w:p w14:paraId="19FA52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已生效→草稿</w:t>
            </w:r>
          </w:p>
        </w:tc>
      </w:tr>
      <w:tr w14:paraId="5C1450F4">
        <w:tc>
          <w:tcPr>
            <w:tcW w:w="3137" w:type="dxa"/>
          </w:tcPr>
          <w:p w14:paraId="25C722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w="3137" w:type="dxa"/>
          </w:tcPr>
          <w:p w14:paraId="78B017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保持</w:t>
            </w:r>
          </w:p>
        </w:tc>
        <w:tc>
          <w:tcPr>
            <w:tcW w:w="3137" w:type="dxa"/>
          </w:tcPr>
          <w:p w14:paraId="4C1B12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保持</w:t>
            </w:r>
          </w:p>
        </w:tc>
      </w:tr>
      <w:tr w14:paraId="180B4AD8">
        <w:tc>
          <w:tcPr>
            <w:tcW w:w="3137" w:type="dxa"/>
          </w:tcPr>
          <w:p w14:paraId="70C39A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名单</w:t>
            </w:r>
          </w:p>
        </w:tc>
        <w:tc>
          <w:tcPr>
            <w:tcW w:w="3137" w:type="dxa"/>
          </w:tcPr>
          <w:p w14:paraId="2C23ED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选课名单不保留；手动添加仍保留</w:t>
            </w:r>
          </w:p>
        </w:tc>
        <w:tc>
          <w:tcPr>
            <w:tcW w:w="3137" w:type="dxa"/>
          </w:tcPr>
          <w:p w14:paraId="4BBAD1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课程组分配重置</w:t>
            </w:r>
          </w:p>
        </w:tc>
      </w:tr>
      <w:tr w14:paraId="1B181992">
        <w:tc>
          <w:tcPr>
            <w:tcW w:w="3137" w:type="dxa"/>
          </w:tcPr>
          <w:p w14:paraId="6C0BBD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成功提示</w:t>
            </w:r>
          </w:p>
        </w:tc>
        <w:tc>
          <w:tcPr>
            <w:tcW w:w="3137" w:type="dxa"/>
          </w:tcPr>
          <w:p w14:paraId="71F3F2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前往「选修开课安排」继续改</w:t>
            </w:r>
          </w:p>
        </w:tc>
        <w:tc>
          <w:tcPr>
            <w:tcW w:w="3137" w:type="dxa"/>
          </w:tcPr>
          <w:p w14:paraId="2AE69F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19BCAC9E">
      <w:pPr>
        <w:spacing w:after="80"/>
      </w:pPr>
    </w:p>
    <w:p w14:paraId="17915F1C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 w14:paraId="288119DB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page-course-ge-offering-roster</w:t>
      </w:r>
    </w:p>
    <w:p w14:paraId="325186AB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P01-C01 统计（GE开课统计 / ME开课统计，可折叠）</w:t>
      </w:r>
    </w:p>
    <w:p w14:paraId="1714F360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查询区（含展开更多）</w:t>
      </w:r>
    </w:p>
    <w:p w14:paraId="70ED3CE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P01-TB 退回 / 导出</w:t>
      </w:r>
    </w:p>
    <w:p w14:paraId="751DF6AA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任务名单列表</w:t>
      </w:r>
    </w:p>
    <w:p w14:paraId="59E4C8D1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P01-M-DETAIL GE 学分课程详情 #modal-ge-offering-roster-credit-detail</w:t>
      </w:r>
    </w:p>
    <w:p w14:paraId="51005ED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P01-D01 学生名单抽屉 #drawer-major-student-roster（共用，点人数）</w:t>
      </w:r>
    </w:p>
    <w:p w14:paraId="031EA3EA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P02 名单分组工作台 page-offering-grouping</w:t>
      </w:r>
    </w:p>
    <w:p w14:paraId="762FDFE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returnPage=course-ge-offering-roster；tab=student</w:t>
      </w:r>
    </w:p>
    <w:p w14:paraId="1F96955D">
      <w:pPr>
        <w:spacing w:after="80"/>
      </w:pP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379EFA3E">
        <w:tc>
          <w:tcPr>
            <w:tcW w:w="3137" w:type="dxa"/>
            <w:shd w:val="clear" w:color="auto" w:fill="E2E8F0"/>
          </w:tcPr>
          <w:p w14:paraId="7F153B2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w="3137" w:type="dxa"/>
            <w:shd w:val="clear" w:color="auto" w:fill="E2E8F0"/>
          </w:tcPr>
          <w:p w14:paraId="22B1E30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w="3137" w:type="dxa"/>
            <w:shd w:val="clear" w:color="auto" w:fill="E2E8F0"/>
          </w:tcPr>
          <w:p w14:paraId="09475E5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原型</w:t>
            </w:r>
          </w:p>
        </w:tc>
      </w:tr>
      <w:tr w14:paraId="1B47E6EE">
        <w:tc>
          <w:tcPr>
            <w:tcW w:w="3137" w:type="dxa"/>
          </w:tcPr>
          <w:p w14:paraId="0F77C3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w="3137" w:type="dxa"/>
          </w:tcPr>
          <w:p w14:paraId="610BB6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选修开课名单</w:t>
            </w:r>
          </w:p>
        </w:tc>
        <w:tc>
          <w:tcPr>
            <w:tcW w:w="3137" w:type="dxa"/>
          </w:tcPr>
          <w:p w14:paraId="06C74B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page-course-ge-offering-roster</w:t>
            </w:r>
          </w:p>
        </w:tc>
      </w:tr>
      <w:tr w14:paraId="07FA0464">
        <w:tc>
          <w:tcPr>
            <w:tcW w:w="3137" w:type="dxa"/>
          </w:tcPr>
          <w:p w14:paraId="4AB510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3137" w:type="dxa"/>
          </w:tcPr>
          <w:p w14:paraId="50BA41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学生名单抽屉</w:t>
            </w:r>
          </w:p>
        </w:tc>
        <w:tc>
          <w:tcPr>
            <w:tcW w:w="3137" w:type="dxa"/>
          </w:tcPr>
          <w:p w14:paraId="4C16DB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drawer-major-student-roster</w:t>
            </w:r>
          </w:p>
        </w:tc>
      </w:tr>
      <w:tr w14:paraId="16B4CA31">
        <w:tc>
          <w:tcPr>
            <w:tcW w:w="3137" w:type="dxa"/>
          </w:tcPr>
          <w:p w14:paraId="107F1F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w="3137" w:type="dxa"/>
          </w:tcPr>
          <w:p w14:paraId="1D998B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名单分组工作台</w:t>
            </w:r>
          </w:p>
        </w:tc>
        <w:tc>
          <w:tcPr>
            <w:tcW w:w="3137" w:type="dxa"/>
          </w:tcPr>
          <w:p w14:paraId="4F9014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</w:tbl>
    <w:p w14:paraId="7DB89670">
      <w:pPr>
        <w:spacing w:after="80"/>
      </w:pPr>
    </w:p>
    <w:p w14:paraId="0509B64B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界面说明</w:t>
      </w:r>
    </w:p>
    <w:p w14:paraId="67EC1AD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列表随 </w:t>
      </w:r>
      <w:r>
        <w:rPr>
          <w:rFonts w:ascii="宋体" w:hAnsi="宋体" w:eastAsia="宋体"/>
          <w:b/>
          <w:sz w:val="21"/>
        </w:rPr>
        <w:t>GE/ME 统计 Tab</w:t>
      </w:r>
      <w:r>
        <w:rPr>
          <w:rFonts w:ascii="宋体" w:hAnsi="宋体" w:eastAsia="宋体"/>
          <w:b w:val="0"/>
          <w:sz w:val="21"/>
        </w:rPr>
        <w:t xml:space="preserve"> 过滤。</w:t>
      </w:r>
    </w:p>
    <w:p w14:paraId="63C1C7AB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退回仅勾选</w:t>
      </w:r>
      <w:r>
        <w:rPr>
          <w:rFonts w:ascii="宋体" w:hAnsi="宋体" w:eastAsia="宋体"/>
          <w:b/>
          <w:sz w:val="21"/>
        </w:rPr>
        <w:t>已生效</w:t>
      </w:r>
      <w:r>
        <w:rPr>
          <w:rFonts w:ascii="宋体" w:hAnsi="宋体" w:eastAsia="宋体"/>
          <w:b w:val="0"/>
          <w:sz w:val="21"/>
        </w:rPr>
        <w:t>可点；无已生效 tip：</w:t>
      </w:r>
      <w:r>
        <w:rPr>
          <w:rFonts w:ascii="Consolas" w:hAnsi="Consolas" w:eastAsia="Consolas"/>
          <w:b w:val="0"/>
          <w:sz w:val="19"/>
        </w:rPr>
        <w:t>仅可退回开课安排已生效的任务；请先在「选修开课安排」提交生效，或勾选已生效项</w:t>
      </w:r>
    </w:p>
    <w:p w14:paraId="612E0A26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管理名单未生效 tip：</w:t>
      </w:r>
      <w:r>
        <w:rPr>
          <w:rFonts w:ascii="Consolas" w:hAnsi="Consolas" w:eastAsia="Consolas"/>
          <w:b w:val="0"/>
          <w:sz w:val="19"/>
        </w:rPr>
        <w:t>开课安排尚未生效，暂不可管理名单。请先在「选修开课安排」提交生效。</w:t>
      </w:r>
    </w:p>
    <w:p w14:paraId="31694B91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未生效点人数空态：</w:t>
      </w:r>
      <w:r>
        <w:rPr>
          <w:rFonts w:ascii="Consolas" w:hAnsi="Consolas" w:eastAsia="Consolas"/>
          <w:b w:val="0"/>
          <w:sz w:val="19"/>
        </w:rPr>
        <w:t>开课安排尚未生效，尚未推送到选课应用，暂无学生名单</w:t>
      </w:r>
    </w:p>
    <w:p w14:paraId="398ECB0C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 w14:paraId="1AABCA8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查询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2"/>
        <w:gridCol w:w="2105"/>
        <w:gridCol w:w="1382"/>
        <w:gridCol w:w="1382"/>
        <w:gridCol w:w="1382"/>
        <w:gridCol w:w="1623"/>
        <w:gridCol w:w="1383"/>
        <w:gridCol w:w="1383"/>
      </w:tblGrid>
      <w:tr w14:paraId="7CDF2F24">
        <w:tc>
          <w:tcPr>
            <w:tcW w:w="941" w:type="dxa"/>
            <w:shd w:val="clear" w:color="auto" w:fill="E2E8F0"/>
          </w:tcPr>
          <w:p w14:paraId="3A7DC5F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941" w:type="dxa"/>
            <w:shd w:val="clear" w:color="auto" w:fill="E2E8F0"/>
          </w:tcPr>
          <w:p w14:paraId="4663888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941" w:type="dxa"/>
            <w:shd w:val="clear" w:color="auto" w:fill="E2E8F0"/>
          </w:tcPr>
          <w:p w14:paraId="78C1D2B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941" w:type="dxa"/>
            <w:shd w:val="clear" w:color="auto" w:fill="E2E8F0"/>
          </w:tcPr>
          <w:p w14:paraId="5E83F5C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941" w:type="dxa"/>
            <w:shd w:val="clear" w:color="auto" w:fill="E2E8F0"/>
          </w:tcPr>
          <w:p w14:paraId="360FEA4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941" w:type="dxa"/>
            <w:shd w:val="clear" w:color="auto" w:fill="E2E8F0"/>
          </w:tcPr>
          <w:p w14:paraId="43332D3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w="941" w:type="dxa"/>
            <w:shd w:val="clear" w:color="auto" w:fill="E2E8F0"/>
          </w:tcPr>
          <w:p w14:paraId="625676B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941" w:type="dxa"/>
            <w:shd w:val="clear" w:color="auto" w:fill="E2E8F0"/>
          </w:tcPr>
          <w:p w14:paraId="26E6FA0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941" w:type="dxa"/>
            <w:shd w:val="clear" w:color="auto" w:fill="E2E8F0"/>
          </w:tcPr>
          <w:p w14:paraId="187388C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941" w:type="dxa"/>
            <w:shd w:val="clear" w:color="auto" w:fill="E2E8F0"/>
          </w:tcPr>
          <w:p w14:paraId="4F3C9AE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53296E91">
        <w:tc>
          <w:tcPr>
            <w:tcW w:w="941" w:type="dxa"/>
          </w:tcPr>
          <w:p w14:paraId="0DE164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w="941" w:type="dxa"/>
          </w:tcPr>
          <w:p w14:paraId="6E5A1E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5BB38E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941" w:type="dxa"/>
          </w:tcPr>
          <w:p w14:paraId="63B09A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w="941" w:type="dxa"/>
          </w:tcPr>
          <w:p w14:paraId="3A9E43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5CD70A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0EF5C7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941" w:type="dxa"/>
          </w:tcPr>
          <w:p w14:paraId="3F293D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941" w:type="dxa"/>
          </w:tcPr>
          <w:p w14:paraId="419C83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24CF05E4">
            <w:pPr>
              <w:spacing w:before="40" w:after="40" w:line="276" w:lineRule="auto"/>
            </w:pPr>
          </w:p>
        </w:tc>
      </w:tr>
      <w:tr w14:paraId="2098AA3B">
        <w:tc>
          <w:tcPr>
            <w:tcW w:w="941" w:type="dxa"/>
          </w:tcPr>
          <w:p w14:paraId="44245D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w="941" w:type="dxa"/>
          </w:tcPr>
          <w:p w14:paraId="6999BD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1A2C9D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w="941" w:type="dxa"/>
          </w:tcPr>
          <w:p w14:paraId="07A40D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w="941" w:type="dxa"/>
          </w:tcPr>
          <w:p w14:paraId="385DCB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2861A3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66DD18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E7401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w="941" w:type="dxa"/>
          </w:tcPr>
          <w:p w14:paraId="377F0A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66FC1DA1">
            <w:pPr>
              <w:spacing w:before="40" w:after="40" w:line="276" w:lineRule="auto"/>
            </w:pPr>
          </w:p>
        </w:tc>
      </w:tr>
      <w:tr w14:paraId="640789B2">
        <w:tc>
          <w:tcPr>
            <w:tcW w:w="941" w:type="dxa"/>
          </w:tcPr>
          <w:p w14:paraId="6F781C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w="941" w:type="dxa"/>
          </w:tcPr>
          <w:p w14:paraId="595B116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02AC43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w="941" w:type="dxa"/>
          </w:tcPr>
          <w:p w14:paraId="47A4D7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w="941" w:type="dxa"/>
          </w:tcPr>
          <w:p w14:paraId="39D1EE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30F231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575567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6F9011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941" w:type="dxa"/>
          </w:tcPr>
          <w:p w14:paraId="1DCACA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EF4A54D">
            <w:pPr>
              <w:spacing w:before="40" w:after="40" w:line="276" w:lineRule="auto"/>
            </w:pPr>
          </w:p>
        </w:tc>
      </w:tr>
      <w:tr w14:paraId="40D23E78">
        <w:tc>
          <w:tcPr>
            <w:tcW w:w="941" w:type="dxa"/>
          </w:tcPr>
          <w:p w14:paraId="6C1D84C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w="941" w:type="dxa"/>
          </w:tcPr>
          <w:p w14:paraId="49A9A9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2D7BB5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w="941" w:type="dxa"/>
          </w:tcPr>
          <w:p w14:paraId="0B96C7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w="941" w:type="dxa"/>
          </w:tcPr>
          <w:p w14:paraId="380E8B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2C4565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32D330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1F5A83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941" w:type="dxa"/>
          </w:tcPr>
          <w:p w14:paraId="78E6C8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6F2D90C7">
            <w:pPr>
              <w:spacing w:before="40" w:after="40" w:line="276" w:lineRule="auto"/>
            </w:pPr>
          </w:p>
        </w:tc>
      </w:tr>
      <w:tr w14:paraId="032E50AF">
        <w:tc>
          <w:tcPr>
            <w:tcW w:w="941" w:type="dxa"/>
          </w:tcPr>
          <w:p w14:paraId="7FFAED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w="941" w:type="dxa"/>
          </w:tcPr>
          <w:p w14:paraId="37C521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026EE9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941" w:type="dxa"/>
          </w:tcPr>
          <w:p w14:paraId="78F592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Status</w:t>
            </w:r>
          </w:p>
        </w:tc>
        <w:tc>
          <w:tcPr>
            <w:tcW w:w="941" w:type="dxa"/>
          </w:tcPr>
          <w:p w14:paraId="49B4B1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577932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501A3E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77380F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本界面枚举（已齐套/待补齐/缺安排/历史复制待确认）</w:t>
            </w:r>
          </w:p>
        </w:tc>
        <w:tc>
          <w:tcPr>
            <w:tcW w:w="941" w:type="dxa"/>
          </w:tcPr>
          <w:p w14:paraId="5450AB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941" w:type="dxa"/>
          </w:tcPr>
          <w:p w14:paraId="44AD28A3">
            <w:pPr>
              <w:spacing w:before="40" w:after="40" w:line="276" w:lineRule="auto"/>
            </w:pPr>
          </w:p>
        </w:tc>
      </w:tr>
      <w:tr w14:paraId="305AD7C3">
        <w:tc>
          <w:tcPr>
            <w:tcW w:w="941" w:type="dxa"/>
          </w:tcPr>
          <w:p w14:paraId="1E214A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w="941" w:type="dxa"/>
          </w:tcPr>
          <w:p w14:paraId="64E634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1A3B42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w="941" w:type="dxa"/>
          </w:tcPr>
          <w:p w14:paraId="0DAD66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Confirm</w:t>
            </w:r>
          </w:p>
        </w:tc>
        <w:tc>
          <w:tcPr>
            <w:tcW w:w="941" w:type="dxa"/>
          </w:tcPr>
          <w:p w14:paraId="363E3B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2F5493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2DAD7B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5EE7FB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本界面枚举（已确认/未确认/无教师）</w:t>
            </w:r>
          </w:p>
        </w:tc>
        <w:tc>
          <w:tcPr>
            <w:tcW w:w="941" w:type="dxa"/>
          </w:tcPr>
          <w:p w14:paraId="157882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941" w:type="dxa"/>
          </w:tcPr>
          <w:p w14:paraId="53D4F2F8">
            <w:pPr>
              <w:spacing w:before="40" w:after="40" w:line="276" w:lineRule="auto"/>
            </w:pPr>
          </w:p>
        </w:tc>
      </w:tr>
      <w:tr w14:paraId="36BAEAD0">
        <w:tc>
          <w:tcPr>
            <w:tcW w:w="941" w:type="dxa"/>
          </w:tcPr>
          <w:p w14:paraId="0372AB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FD007</w:t>
            </w:r>
          </w:p>
        </w:tc>
        <w:tc>
          <w:tcPr>
            <w:tcW w:w="941" w:type="dxa"/>
          </w:tcPr>
          <w:p w14:paraId="2D15F1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340A3B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w="941" w:type="dxa"/>
          </w:tcPr>
          <w:p w14:paraId="138CFA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w="941" w:type="dxa"/>
          </w:tcPr>
          <w:p w14:paraId="68A0C6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49A92C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0E2B91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318B84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本界面枚举（已生效/草稿/回退/停课）</w:t>
            </w:r>
          </w:p>
        </w:tc>
        <w:tc>
          <w:tcPr>
            <w:tcW w:w="941" w:type="dxa"/>
          </w:tcPr>
          <w:p w14:paraId="6C8EF9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941" w:type="dxa"/>
          </w:tcPr>
          <w:p w14:paraId="48C6DC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与安排页同一字段</w:t>
            </w:r>
          </w:p>
        </w:tc>
      </w:tr>
      <w:tr w14:paraId="43D5B395">
        <w:tc>
          <w:tcPr>
            <w:tcW w:w="941" w:type="dxa"/>
          </w:tcPr>
          <w:p w14:paraId="083CA1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FD008</w:t>
            </w:r>
          </w:p>
        </w:tc>
        <w:tc>
          <w:tcPr>
            <w:tcW w:w="941" w:type="dxa"/>
          </w:tcPr>
          <w:p w14:paraId="37A13B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09D5EE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w="941" w:type="dxa"/>
          </w:tcPr>
          <w:p w14:paraId="21FE5E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w="941" w:type="dxa"/>
          </w:tcPr>
          <w:p w14:paraId="58A7FC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4137979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17C5F3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7259AA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校选（GE/ME）</w:t>
            </w:r>
          </w:p>
        </w:tc>
        <w:tc>
          <w:tcPr>
            <w:tcW w:w="941" w:type="dxa"/>
          </w:tcPr>
          <w:p w14:paraId="383281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174E12B">
            <w:pPr>
              <w:spacing w:before="40" w:after="40" w:line="276" w:lineRule="auto"/>
            </w:pPr>
          </w:p>
        </w:tc>
      </w:tr>
      <w:tr w14:paraId="2E9104E4">
        <w:tc>
          <w:tcPr>
            <w:tcW w:w="941" w:type="dxa"/>
          </w:tcPr>
          <w:p w14:paraId="276A37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FD009</w:t>
            </w:r>
          </w:p>
        </w:tc>
        <w:tc>
          <w:tcPr>
            <w:tcW w:w="941" w:type="dxa"/>
          </w:tcPr>
          <w:p w14:paraId="197B95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30F603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w="941" w:type="dxa"/>
          </w:tcPr>
          <w:p w14:paraId="772942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Programme</w:t>
            </w:r>
          </w:p>
        </w:tc>
        <w:tc>
          <w:tcPr>
            <w:tcW w:w="941" w:type="dxa"/>
          </w:tcPr>
          <w:p w14:paraId="507C60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446D0C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54DECD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D0404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校选（所属专业）</w:t>
            </w:r>
          </w:p>
        </w:tc>
        <w:tc>
          <w:tcPr>
            <w:tcW w:w="941" w:type="dxa"/>
          </w:tcPr>
          <w:p w14:paraId="460659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B82DD64">
            <w:pPr>
              <w:spacing w:before="40" w:after="40" w:line="276" w:lineRule="auto"/>
            </w:pPr>
          </w:p>
        </w:tc>
      </w:tr>
      <w:tr w14:paraId="668A4538">
        <w:tc>
          <w:tcPr>
            <w:tcW w:w="941" w:type="dxa"/>
          </w:tcPr>
          <w:p w14:paraId="3CA011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w="941" w:type="dxa"/>
          </w:tcPr>
          <w:p w14:paraId="0E45F1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1518F0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小组数</w:t>
            </w:r>
          </w:p>
        </w:tc>
        <w:tc>
          <w:tcPr>
            <w:tcW w:w="941" w:type="dxa"/>
          </w:tcPr>
          <w:p w14:paraId="00D114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Group Count</w:t>
            </w:r>
          </w:p>
        </w:tc>
        <w:tc>
          <w:tcPr>
            <w:tcW w:w="941" w:type="dxa"/>
          </w:tcPr>
          <w:p w14:paraId="5590F7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6271EE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5EBCD5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584C05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941" w:type="dxa"/>
          </w:tcPr>
          <w:p w14:paraId="7A163F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32601796">
            <w:pPr>
              <w:spacing w:before="40" w:after="40" w:line="276" w:lineRule="auto"/>
            </w:pPr>
          </w:p>
        </w:tc>
      </w:tr>
      <w:tr w14:paraId="02F29510">
        <w:tc>
          <w:tcPr>
            <w:tcW w:w="941" w:type="dxa"/>
          </w:tcPr>
          <w:p w14:paraId="5A8CAD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w="941" w:type="dxa"/>
          </w:tcPr>
          <w:p w14:paraId="2EB817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4A589B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w="941" w:type="dxa"/>
          </w:tcPr>
          <w:p w14:paraId="4E7D5E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w="941" w:type="dxa"/>
          </w:tcPr>
          <w:p w14:paraId="55F621E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6BEDA9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2C87F4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227965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941" w:type="dxa"/>
          </w:tcPr>
          <w:p w14:paraId="6FE458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7EFF39D0">
            <w:pPr>
              <w:spacing w:before="40" w:after="40" w:line="276" w:lineRule="auto"/>
            </w:pPr>
          </w:p>
        </w:tc>
      </w:tr>
      <w:tr w14:paraId="1FBF4F2E">
        <w:tc>
          <w:tcPr>
            <w:tcW w:w="941" w:type="dxa"/>
          </w:tcPr>
          <w:p w14:paraId="59936B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w="941" w:type="dxa"/>
          </w:tcPr>
          <w:p w14:paraId="754912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70E8D2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w="941" w:type="dxa"/>
          </w:tcPr>
          <w:p w14:paraId="34597E0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w="941" w:type="dxa"/>
          </w:tcPr>
          <w:p w14:paraId="608156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1617AE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601BF35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321408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校选→开课安排</w:t>
            </w:r>
          </w:p>
        </w:tc>
        <w:tc>
          <w:tcPr>
            <w:tcW w:w="941" w:type="dxa"/>
          </w:tcPr>
          <w:p w14:paraId="1DE686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38398AA3">
            <w:pPr>
              <w:spacing w:before="40" w:after="40" w:line="276" w:lineRule="auto"/>
            </w:pPr>
          </w:p>
        </w:tc>
      </w:tr>
      <w:tr w14:paraId="57239733">
        <w:tc>
          <w:tcPr>
            <w:tcW w:w="941" w:type="dxa"/>
          </w:tcPr>
          <w:p w14:paraId="440ECA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w="941" w:type="dxa"/>
          </w:tcPr>
          <w:p w14:paraId="556743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151FEE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w="941" w:type="dxa"/>
          </w:tcPr>
          <w:p w14:paraId="00FBA9E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w="941" w:type="dxa"/>
          </w:tcPr>
          <w:p w14:paraId="7F4C065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0A5E95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1782F6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6109E5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校选→开课安排</w:t>
            </w:r>
          </w:p>
        </w:tc>
        <w:tc>
          <w:tcPr>
            <w:tcW w:w="941" w:type="dxa"/>
          </w:tcPr>
          <w:p w14:paraId="1F07DE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39BD826D">
            <w:pPr>
              <w:spacing w:before="40" w:after="40" w:line="276" w:lineRule="auto"/>
            </w:pPr>
          </w:p>
        </w:tc>
      </w:tr>
      <w:tr w14:paraId="5A5532BE">
        <w:tc>
          <w:tcPr>
            <w:tcW w:w="941" w:type="dxa"/>
          </w:tcPr>
          <w:p w14:paraId="0F485A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w="941" w:type="dxa"/>
          </w:tcPr>
          <w:p w14:paraId="39732B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107992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w="941" w:type="dxa"/>
          </w:tcPr>
          <w:p w14:paraId="635933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w="941" w:type="dxa"/>
          </w:tcPr>
          <w:p w14:paraId="6E375C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941" w:type="dxa"/>
          </w:tcPr>
          <w:p w14:paraId="1AAC25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2DEB2A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5988AC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941" w:type="dxa"/>
          </w:tcPr>
          <w:p w14:paraId="6FCE5F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2188EFA1">
            <w:pPr>
              <w:spacing w:before="40" w:after="40" w:line="276" w:lineRule="auto"/>
            </w:pPr>
          </w:p>
        </w:tc>
      </w:tr>
      <w:tr w14:paraId="7A68D481">
        <w:tc>
          <w:tcPr>
            <w:tcW w:w="941" w:type="dxa"/>
          </w:tcPr>
          <w:p w14:paraId="34DA6A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w="941" w:type="dxa"/>
          </w:tcPr>
          <w:p w14:paraId="01A725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709D9E4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人数下限</w:t>
            </w:r>
          </w:p>
        </w:tc>
        <w:tc>
          <w:tcPr>
            <w:tcW w:w="941" w:type="dxa"/>
          </w:tcPr>
          <w:p w14:paraId="280553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Roster Min</w:t>
            </w:r>
          </w:p>
        </w:tc>
        <w:tc>
          <w:tcPr>
            <w:tcW w:w="941" w:type="dxa"/>
          </w:tcPr>
          <w:p w14:paraId="3741AE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941" w:type="dxa"/>
          </w:tcPr>
          <w:p w14:paraId="3BEB04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327D62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2FBEA6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941" w:type="dxa"/>
          </w:tcPr>
          <w:p w14:paraId="55875D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DF17E68">
            <w:pPr>
              <w:spacing w:before="40" w:after="40" w:line="276" w:lineRule="auto"/>
            </w:pPr>
          </w:p>
        </w:tc>
      </w:tr>
      <w:tr w14:paraId="273DDADD">
        <w:tc>
          <w:tcPr>
            <w:tcW w:w="941" w:type="dxa"/>
          </w:tcPr>
          <w:p w14:paraId="262032F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w="941" w:type="dxa"/>
          </w:tcPr>
          <w:p w14:paraId="141950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941" w:type="dxa"/>
          </w:tcPr>
          <w:p w14:paraId="243771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人数上限</w:t>
            </w:r>
          </w:p>
        </w:tc>
        <w:tc>
          <w:tcPr>
            <w:tcW w:w="941" w:type="dxa"/>
          </w:tcPr>
          <w:p w14:paraId="2AA431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Roster Max</w:t>
            </w:r>
          </w:p>
        </w:tc>
        <w:tc>
          <w:tcPr>
            <w:tcW w:w="941" w:type="dxa"/>
          </w:tcPr>
          <w:p w14:paraId="15ACC8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941" w:type="dxa"/>
          </w:tcPr>
          <w:p w14:paraId="247E3E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941" w:type="dxa"/>
          </w:tcPr>
          <w:p w14:paraId="2422F8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54ACCA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941" w:type="dxa"/>
          </w:tcPr>
          <w:p w14:paraId="3ACFCE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941" w:type="dxa"/>
          </w:tcPr>
          <w:p w14:paraId="0A25F393">
            <w:pPr>
              <w:spacing w:before="40" w:after="40" w:line="276" w:lineRule="auto"/>
            </w:pPr>
          </w:p>
        </w:tc>
      </w:tr>
    </w:tbl>
    <w:p w14:paraId="6BDF476D">
      <w:pPr>
        <w:spacing w:after="80"/>
      </w:pPr>
    </w:p>
    <w:p w14:paraId="1969A7EA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统计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2957"/>
        <w:gridCol w:w="2957"/>
        <w:gridCol w:w="2957"/>
        <w:gridCol w:w="2958"/>
      </w:tblGrid>
      <w:tr w14:paraId="24E3015E">
        <w:tc>
          <w:tcPr>
            <w:tcW w:w="1882" w:type="dxa"/>
            <w:shd w:val="clear" w:color="auto" w:fill="E2E8F0"/>
          </w:tcPr>
          <w:p w14:paraId="091180A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882" w:type="dxa"/>
            <w:shd w:val="clear" w:color="auto" w:fill="E2E8F0"/>
          </w:tcPr>
          <w:p w14:paraId="1157A74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882" w:type="dxa"/>
            <w:shd w:val="clear" w:color="auto" w:fill="E2E8F0"/>
          </w:tcPr>
          <w:p w14:paraId="4D129ED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882" w:type="dxa"/>
            <w:shd w:val="clear" w:color="auto" w:fill="E2E8F0"/>
          </w:tcPr>
          <w:p w14:paraId="4FC3539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882" w:type="dxa"/>
            <w:shd w:val="clear" w:color="auto" w:fill="E2E8F0"/>
          </w:tcPr>
          <w:p w14:paraId="66BB40D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18A544E7">
        <w:tc>
          <w:tcPr>
            <w:tcW w:w="1882" w:type="dxa"/>
          </w:tcPr>
          <w:p w14:paraId="0017985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w="1882" w:type="dxa"/>
          </w:tcPr>
          <w:p w14:paraId="4A24CF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GE</w:t>
            </w:r>
          </w:p>
        </w:tc>
        <w:tc>
          <w:tcPr>
            <w:tcW w:w="1882" w:type="dxa"/>
          </w:tcPr>
          <w:p w14:paraId="51D24D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w="1882" w:type="dxa"/>
          </w:tcPr>
          <w:p w14:paraId="238202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开课安排统计</w:t>
            </w:r>
          </w:p>
        </w:tc>
        <w:tc>
          <w:tcPr>
            <w:tcW w:w="1882" w:type="dxa"/>
          </w:tcPr>
          <w:p w14:paraId="0C57416E">
            <w:pPr>
              <w:spacing w:before="40" w:after="40" w:line="276" w:lineRule="auto"/>
            </w:pPr>
          </w:p>
        </w:tc>
      </w:tr>
      <w:tr w14:paraId="077CA809">
        <w:tc>
          <w:tcPr>
            <w:tcW w:w="1882" w:type="dxa"/>
          </w:tcPr>
          <w:p w14:paraId="3FD979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w="1882" w:type="dxa"/>
          </w:tcPr>
          <w:p w14:paraId="76F856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GE</w:t>
            </w:r>
          </w:p>
        </w:tc>
        <w:tc>
          <w:tcPr>
            <w:tcW w:w="1882" w:type="dxa"/>
          </w:tcPr>
          <w:p w14:paraId="3A3942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课程数(2/3/4学分)</w:t>
            </w:r>
          </w:p>
        </w:tc>
        <w:tc>
          <w:tcPr>
            <w:tcW w:w="1882" w:type="dxa"/>
          </w:tcPr>
          <w:p w14:paraId="146331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开课安排统计</w:t>
            </w:r>
          </w:p>
        </w:tc>
        <w:tc>
          <w:tcPr>
            <w:tcW w:w="1882" w:type="dxa"/>
          </w:tcPr>
          <w:p w14:paraId="1FC32D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 credits∈{2,3,4}</w:t>
            </w:r>
          </w:p>
        </w:tc>
      </w:tr>
      <w:tr w14:paraId="18859A78">
        <w:tc>
          <w:tcPr>
            <w:tcW w:w="1882" w:type="dxa"/>
          </w:tcPr>
          <w:p w14:paraId="1FD19B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w="1882" w:type="dxa"/>
          </w:tcPr>
          <w:p w14:paraId="40C2BB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GE</w:t>
            </w:r>
          </w:p>
        </w:tc>
        <w:tc>
          <w:tcPr>
            <w:tcW w:w="1882" w:type="dxa"/>
          </w:tcPr>
          <w:p w14:paraId="7E7B37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详情</w:t>
            </w:r>
          </w:p>
        </w:tc>
        <w:tc>
          <w:tcPr>
            <w:tcW w:w="1882" w:type="dxa"/>
          </w:tcPr>
          <w:p w14:paraId="45892A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882" w:type="dxa"/>
          </w:tcPr>
          <w:p w14:paraId="4C476B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P01-M-DETAIL</w:t>
            </w:r>
          </w:p>
        </w:tc>
      </w:tr>
      <w:tr w14:paraId="5E395F28">
        <w:tc>
          <w:tcPr>
            <w:tcW w:w="1882" w:type="dxa"/>
          </w:tcPr>
          <w:p w14:paraId="1CF250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w="1882" w:type="dxa"/>
          </w:tcPr>
          <w:p w14:paraId="3807E0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ME</w:t>
            </w:r>
          </w:p>
        </w:tc>
        <w:tc>
          <w:tcPr>
            <w:tcW w:w="1882" w:type="dxa"/>
          </w:tcPr>
          <w:p w14:paraId="25C320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1882" w:type="dxa"/>
          </w:tcPr>
          <w:p w14:paraId="60EE3B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选修开课计划</w:t>
            </w:r>
          </w:p>
        </w:tc>
        <w:tc>
          <w:tcPr>
            <w:tcW w:w="1882" w:type="dxa"/>
          </w:tcPr>
          <w:p w14:paraId="6FCBAD40">
            <w:pPr>
              <w:spacing w:before="40" w:after="40" w:line="276" w:lineRule="auto"/>
            </w:pPr>
          </w:p>
        </w:tc>
      </w:tr>
      <w:tr w14:paraId="5A56D71F">
        <w:tc>
          <w:tcPr>
            <w:tcW w:w="1882" w:type="dxa"/>
          </w:tcPr>
          <w:p w14:paraId="4D378C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w="1882" w:type="dxa"/>
          </w:tcPr>
          <w:p w14:paraId="41ECE0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ME</w:t>
            </w:r>
          </w:p>
        </w:tc>
        <w:tc>
          <w:tcPr>
            <w:tcW w:w="1882" w:type="dxa"/>
          </w:tcPr>
          <w:p w14:paraId="734970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预计学生数</w:t>
            </w:r>
          </w:p>
        </w:tc>
        <w:tc>
          <w:tcPr>
            <w:tcW w:w="1882" w:type="dxa"/>
          </w:tcPr>
          <w:p w14:paraId="54C29D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选修开课计划（与计划侧同一接口；正式为执行计划预计人数）</w:t>
            </w:r>
          </w:p>
        </w:tc>
        <w:tc>
          <w:tcPr>
            <w:tcW w:w="1882" w:type="dxa"/>
          </w:tcPr>
          <w:p w14:paraId="009ABF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不是列表 FD054 实际名单人数</w:t>
            </w:r>
          </w:p>
        </w:tc>
      </w:tr>
      <w:tr w14:paraId="6D05ED04">
        <w:tc>
          <w:tcPr>
            <w:tcW w:w="1882" w:type="dxa"/>
          </w:tcPr>
          <w:p w14:paraId="6BD73B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w="1882" w:type="dxa"/>
          </w:tcPr>
          <w:p w14:paraId="02FC0A1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ME</w:t>
            </w:r>
          </w:p>
        </w:tc>
        <w:tc>
          <w:tcPr>
            <w:tcW w:w="1882" w:type="dxa"/>
          </w:tcPr>
          <w:p w14:paraId="21E280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计划总Quota / 计划课程组数 / 计划课程组quota</w:t>
            </w:r>
          </w:p>
        </w:tc>
        <w:tc>
          <w:tcPr>
            <w:tcW w:w="1882" w:type="dxa"/>
          </w:tcPr>
          <w:p w14:paraId="06E908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选修开课计划</w:t>
            </w:r>
          </w:p>
        </w:tc>
        <w:tc>
          <w:tcPr>
            <w:tcW w:w="1882" w:type="dxa"/>
          </w:tcPr>
          <w:p w14:paraId="38F599A2">
            <w:pPr>
              <w:spacing w:before="40" w:after="40" w:line="276" w:lineRule="auto"/>
            </w:pPr>
          </w:p>
        </w:tc>
      </w:tr>
      <w:tr w14:paraId="192D54F0">
        <w:tc>
          <w:tcPr>
            <w:tcW w:w="1882" w:type="dxa"/>
          </w:tcPr>
          <w:p w14:paraId="76821C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FD033</w:t>
            </w:r>
          </w:p>
        </w:tc>
        <w:tc>
          <w:tcPr>
            <w:tcW w:w="1882" w:type="dxa"/>
          </w:tcPr>
          <w:p w14:paraId="7C1FFD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ME</w:t>
            </w:r>
          </w:p>
        </w:tc>
        <w:tc>
          <w:tcPr>
            <w:tcW w:w="1882" w:type="dxa"/>
          </w:tcPr>
          <w:p w14:paraId="2E5AFB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已开课程组数 / 已开总Quota / 状态</w:t>
            </w:r>
          </w:p>
        </w:tc>
        <w:tc>
          <w:tcPr>
            <w:tcW w:w="1882" w:type="dxa"/>
          </w:tcPr>
          <w:p w14:paraId="6FE6B6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882" w:type="dxa"/>
          </w:tcPr>
          <w:p w14:paraId="29EC01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</w:tbl>
    <w:p w14:paraId="375A7E5B">
      <w:pPr>
        <w:spacing w:after="80"/>
      </w:pPr>
    </w:p>
    <w:p w14:paraId="512E4CDB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GE 详情弹窗列：</w:t>
      </w:r>
      <w:r>
        <w:rPr>
          <w:rFonts w:ascii="宋体" w:hAnsi="宋体" w:eastAsia="宋体"/>
          <w:b w:val="0"/>
          <w:sz w:val="21"/>
        </w:rPr>
        <w:t xml:space="preserve"> 学期、生效、授课确认、课号、班名、学分、小组数、总学时。</w:t>
      </w:r>
    </w:p>
    <w:p w14:paraId="340FCC3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列表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  <w:gridCol w:w="2465"/>
        <w:gridCol w:w="2465"/>
      </w:tblGrid>
      <w:tr w14:paraId="48855438">
        <w:tc>
          <w:tcPr>
            <w:tcW w:w="1569" w:type="dxa"/>
            <w:shd w:val="clear" w:color="auto" w:fill="E2E8F0"/>
          </w:tcPr>
          <w:p w14:paraId="632A518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569" w:type="dxa"/>
            <w:shd w:val="clear" w:color="auto" w:fill="E2E8F0"/>
          </w:tcPr>
          <w:p w14:paraId="49A6ACE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569" w:type="dxa"/>
            <w:shd w:val="clear" w:color="auto" w:fill="E2E8F0"/>
          </w:tcPr>
          <w:p w14:paraId="38520DC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569" w:type="dxa"/>
            <w:shd w:val="clear" w:color="auto" w:fill="E2E8F0"/>
          </w:tcPr>
          <w:p w14:paraId="0E6E549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569" w:type="dxa"/>
            <w:shd w:val="clear" w:color="auto" w:fill="E2E8F0"/>
          </w:tcPr>
          <w:p w14:paraId="37D9864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569" w:type="dxa"/>
            <w:shd w:val="clear" w:color="auto" w:fill="E2E8F0"/>
          </w:tcPr>
          <w:p w14:paraId="2666D48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601E83CE">
        <w:tc>
          <w:tcPr>
            <w:tcW w:w="1569" w:type="dxa"/>
          </w:tcPr>
          <w:p w14:paraId="5B6098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w="1569" w:type="dxa"/>
          </w:tcPr>
          <w:p w14:paraId="61EFD4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0988D0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1569" w:type="dxa"/>
          </w:tcPr>
          <w:p w14:paraId="3EA024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w="1569" w:type="dxa"/>
          </w:tcPr>
          <w:p w14:paraId="0B5796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1569" w:type="dxa"/>
          </w:tcPr>
          <w:p w14:paraId="282CFEC3">
            <w:pPr>
              <w:spacing w:before="40" w:after="40" w:line="276" w:lineRule="auto"/>
            </w:pPr>
          </w:p>
        </w:tc>
      </w:tr>
      <w:tr w14:paraId="2304DD3A">
        <w:tc>
          <w:tcPr>
            <w:tcW w:w="1569" w:type="dxa"/>
          </w:tcPr>
          <w:p w14:paraId="279832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w="1569" w:type="dxa"/>
          </w:tcPr>
          <w:p w14:paraId="506B68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7822FA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w="1569" w:type="dxa"/>
          </w:tcPr>
          <w:p w14:paraId="038DCC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w="1569" w:type="dxa"/>
          </w:tcPr>
          <w:p w14:paraId="7864A0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1569" w:type="dxa"/>
          </w:tcPr>
          <w:p w14:paraId="73808445">
            <w:pPr>
              <w:spacing w:before="40" w:after="40" w:line="276" w:lineRule="auto"/>
            </w:pPr>
          </w:p>
        </w:tc>
      </w:tr>
      <w:tr w14:paraId="752D5B09">
        <w:tc>
          <w:tcPr>
            <w:tcW w:w="1569" w:type="dxa"/>
          </w:tcPr>
          <w:p w14:paraId="02BCC0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w="1569" w:type="dxa"/>
          </w:tcPr>
          <w:p w14:paraId="0B5F5B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2F1584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w="1569" w:type="dxa"/>
          </w:tcPr>
          <w:p w14:paraId="45419A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w="1569" w:type="dxa"/>
          </w:tcPr>
          <w:p w14:paraId="08B1C4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569" w:type="dxa"/>
          </w:tcPr>
          <w:p w14:paraId="0B55A8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 见 BR004</w:t>
            </w:r>
          </w:p>
        </w:tc>
      </w:tr>
      <w:tr w14:paraId="0E627DEE">
        <w:tc>
          <w:tcPr>
            <w:tcW w:w="1569" w:type="dxa"/>
          </w:tcPr>
          <w:p w14:paraId="337E92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w="1569" w:type="dxa"/>
          </w:tcPr>
          <w:p w14:paraId="57DDD2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62CAF6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1569" w:type="dxa"/>
          </w:tcPr>
          <w:p w14:paraId="4D575C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2E6B33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569" w:type="dxa"/>
          </w:tcPr>
          <w:p w14:paraId="10736757">
            <w:pPr>
              <w:spacing w:before="40" w:after="40" w:line="276" w:lineRule="auto"/>
            </w:pPr>
          </w:p>
        </w:tc>
      </w:tr>
      <w:tr w14:paraId="424E9A6D">
        <w:tc>
          <w:tcPr>
            <w:tcW w:w="1569" w:type="dxa"/>
          </w:tcPr>
          <w:p w14:paraId="07F899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w="1569" w:type="dxa"/>
          </w:tcPr>
          <w:p w14:paraId="115405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7AF8F4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w="1569" w:type="dxa"/>
          </w:tcPr>
          <w:p w14:paraId="633322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0FCED2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开课安排（源自校选）</w:t>
            </w:r>
          </w:p>
        </w:tc>
        <w:tc>
          <w:tcPr>
            <w:tcW w:w="1569" w:type="dxa"/>
          </w:tcPr>
          <w:p w14:paraId="36C45297">
            <w:pPr>
              <w:spacing w:before="40" w:after="40" w:line="276" w:lineRule="auto"/>
            </w:pPr>
          </w:p>
        </w:tc>
      </w:tr>
      <w:tr w14:paraId="048C0B7F">
        <w:tc>
          <w:tcPr>
            <w:tcW w:w="1569" w:type="dxa"/>
          </w:tcPr>
          <w:p w14:paraId="7A93EEE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w="1569" w:type="dxa"/>
          </w:tcPr>
          <w:p w14:paraId="0F8915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585148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w="1569" w:type="dxa"/>
          </w:tcPr>
          <w:p w14:paraId="6D2CA4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696F6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569" w:type="dxa"/>
          </w:tcPr>
          <w:p w14:paraId="6134CC92">
            <w:pPr>
              <w:spacing w:before="40" w:after="40" w:line="276" w:lineRule="auto"/>
            </w:pPr>
          </w:p>
        </w:tc>
      </w:tr>
      <w:tr w14:paraId="7E3093E0">
        <w:tc>
          <w:tcPr>
            <w:tcW w:w="1569" w:type="dxa"/>
          </w:tcPr>
          <w:p w14:paraId="05FAD4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w="1569" w:type="dxa"/>
          </w:tcPr>
          <w:p w14:paraId="794D32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745A73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w="1569" w:type="dxa"/>
          </w:tcPr>
          <w:p w14:paraId="474A15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ABA03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校选（GE/ME）</w:t>
            </w:r>
          </w:p>
        </w:tc>
        <w:tc>
          <w:tcPr>
            <w:tcW w:w="1569" w:type="dxa"/>
          </w:tcPr>
          <w:p w14:paraId="1BE76CAC">
            <w:pPr>
              <w:spacing w:before="40" w:after="40" w:line="276" w:lineRule="auto"/>
            </w:pPr>
          </w:p>
        </w:tc>
      </w:tr>
      <w:tr w14:paraId="796B464D">
        <w:tc>
          <w:tcPr>
            <w:tcW w:w="1569" w:type="dxa"/>
          </w:tcPr>
          <w:p w14:paraId="60955E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w="1569" w:type="dxa"/>
          </w:tcPr>
          <w:p w14:paraId="54C40E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197027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w="1569" w:type="dxa"/>
          </w:tcPr>
          <w:p w14:paraId="010CBD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06BB67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开课安排（分组）</w:t>
            </w:r>
          </w:p>
        </w:tc>
        <w:tc>
          <w:tcPr>
            <w:tcW w:w="1569" w:type="dxa"/>
          </w:tcPr>
          <w:p w14:paraId="7B830AD9">
            <w:pPr>
              <w:spacing w:before="40" w:after="40" w:line="276" w:lineRule="auto"/>
            </w:pPr>
          </w:p>
        </w:tc>
      </w:tr>
      <w:tr w14:paraId="5E26BDE8">
        <w:tc>
          <w:tcPr>
            <w:tcW w:w="1569" w:type="dxa"/>
          </w:tcPr>
          <w:p w14:paraId="26CCD94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w="1569" w:type="dxa"/>
          </w:tcPr>
          <w:p w14:paraId="58ADE2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633480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小组数</w:t>
            </w:r>
          </w:p>
        </w:tc>
        <w:tc>
          <w:tcPr>
            <w:tcW w:w="1569" w:type="dxa"/>
          </w:tcPr>
          <w:p w14:paraId="31F62B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1569" w:type="dxa"/>
          </w:tcPr>
          <w:p w14:paraId="29ECC2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569" w:type="dxa"/>
          </w:tcPr>
          <w:p w14:paraId="42448627">
            <w:pPr>
              <w:spacing w:before="40" w:after="40" w:line="276" w:lineRule="auto"/>
            </w:pPr>
          </w:p>
        </w:tc>
      </w:tr>
      <w:tr w14:paraId="368BCEDD">
        <w:tc>
          <w:tcPr>
            <w:tcW w:w="1569" w:type="dxa"/>
          </w:tcPr>
          <w:p w14:paraId="3307F6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w="1569" w:type="dxa"/>
          </w:tcPr>
          <w:p w14:paraId="1B8C89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659CA8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w="1569" w:type="dxa"/>
          </w:tcPr>
          <w:p w14:paraId="6F8CF6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BCAD0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569" w:type="dxa"/>
          </w:tcPr>
          <w:p w14:paraId="58048534">
            <w:pPr>
              <w:spacing w:before="40" w:after="40" w:line="276" w:lineRule="auto"/>
            </w:pPr>
          </w:p>
        </w:tc>
      </w:tr>
      <w:tr w14:paraId="590AF409">
        <w:tc>
          <w:tcPr>
            <w:tcW w:w="1569" w:type="dxa"/>
          </w:tcPr>
          <w:p w14:paraId="293E17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w="1569" w:type="dxa"/>
          </w:tcPr>
          <w:p w14:paraId="7E394B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3002FD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w="1569" w:type="dxa"/>
          </w:tcPr>
          <w:p w14:paraId="1E3698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2E34E2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569" w:type="dxa"/>
          </w:tcPr>
          <w:p w14:paraId="0DC6CEFC">
            <w:pPr>
              <w:spacing w:before="40" w:after="40" w:line="276" w:lineRule="auto"/>
            </w:pPr>
          </w:p>
        </w:tc>
      </w:tr>
      <w:tr w14:paraId="6C63BBB7">
        <w:tc>
          <w:tcPr>
            <w:tcW w:w="1569" w:type="dxa"/>
          </w:tcPr>
          <w:p w14:paraId="0E08B9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FD051</w:t>
            </w:r>
          </w:p>
        </w:tc>
        <w:tc>
          <w:tcPr>
            <w:tcW w:w="1569" w:type="dxa"/>
          </w:tcPr>
          <w:p w14:paraId="079B9A2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739025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w="1569" w:type="dxa"/>
          </w:tcPr>
          <w:p w14:paraId="4A474F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8DB87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校选（经安排回写）</w:t>
            </w:r>
          </w:p>
        </w:tc>
        <w:tc>
          <w:tcPr>
            <w:tcW w:w="1569" w:type="dxa"/>
          </w:tcPr>
          <w:p w14:paraId="51CF8AC4">
            <w:pPr>
              <w:spacing w:before="40" w:after="40" w:line="276" w:lineRule="auto"/>
            </w:pPr>
          </w:p>
        </w:tc>
      </w:tr>
      <w:tr w14:paraId="5E5FF8B3">
        <w:tc>
          <w:tcPr>
            <w:tcW w:w="1569" w:type="dxa"/>
          </w:tcPr>
          <w:p w14:paraId="3530BE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FD052</w:t>
            </w:r>
          </w:p>
        </w:tc>
        <w:tc>
          <w:tcPr>
            <w:tcW w:w="1569" w:type="dxa"/>
          </w:tcPr>
          <w:p w14:paraId="19EC23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2601DC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w="1569" w:type="dxa"/>
          </w:tcPr>
          <w:p w14:paraId="6487B4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A64FD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校选（经安排回写）</w:t>
            </w:r>
          </w:p>
        </w:tc>
        <w:tc>
          <w:tcPr>
            <w:tcW w:w="1569" w:type="dxa"/>
          </w:tcPr>
          <w:p w14:paraId="34DA5A09">
            <w:pPr>
              <w:spacing w:before="40" w:after="40" w:line="276" w:lineRule="auto"/>
            </w:pPr>
          </w:p>
        </w:tc>
      </w:tr>
      <w:tr w14:paraId="413933F6">
        <w:tc>
          <w:tcPr>
            <w:tcW w:w="1569" w:type="dxa"/>
          </w:tcPr>
          <w:p w14:paraId="1243D4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FD053</w:t>
            </w:r>
          </w:p>
        </w:tc>
        <w:tc>
          <w:tcPr>
            <w:tcW w:w="1569" w:type="dxa"/>
          </w:tcPr>
          <w:p w14:paraId="55AA8E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6BE6E6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w="1569" w:type="dxa"/>
          </w:tcPr>
          <w:p w14:paraId="7EF91A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378AB1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w="1569" w:type="dxa"/>
          </w:tcPr>
          <w:p w14:paraId="7FE36894">
            <w:pPr>
              <w:spacing w:before="40" w:after="40" w:line="276" w:lineRule="auto"/>
            </w:pPr>
          </w:p>
        </w:tc>
      </w:tr>
      <w:tr w14:paraId="1D402828">
        <w:tc>
          <w:tcPr>
            <w:tcW w:w="1569" w:type="dxa"/>
          </w:tcPr>
          <w:p w14:paraId="10BBB0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FD054</w:t>
            </w:r>
          </w:p>
        </w:tc>
        <w:tc>
          <w:tcPr>
            <w:tcW w:w="1569" w:type="dxa"/>
          </w:tcPr>
          <w:p w14:paraId="546C42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338E81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人数</w:t>
            </w:r>
          </w:p>
        </w:tc>
        <w:tc>
          <w:tcPr>
            <w:tcW w:w="1569" w:type="dxa"/>
          </w:tcPr>
          <w:p w14:paraId="50C496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1569" w:type="dxa"/>
          </w:tcPr>
          <w:p w14:paraId="2B2CC1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w="1569" w:type="dxa"/>
          </w:tcPr>
          <w:p w14:paraId="63C442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点开 P01-D01</w:t>
            </w:r>
          </w:p>
        </w:tc>
      </w:tr>
      <w:tr w14:paraId="1E586F1D">
        <w:tc>
          <w:tcPr>
            <w:tcW w:w="1569" w:type="dxa"/>
          </w:tcPr>
          <w:p w14:paraId="3505B6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FD055</w:t>
            </w:r>
          </w:p>
        </w:tc>
        <w:tc>
          <w:tcPr>
            <w:tcW w:w="1569" w:type="dxa"/>
          </w:tcPr>
          <w:p w14:paraId="229F71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1569" w:type="dxa"/>
          </w:tcPr>
          <w:p w14:paraId="3D826F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1569" w:type="dxa"/>
          </w:tcPr>
          <w:p w14:paraId="6C30A6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1569" w:type="dxa"/>
          </w:tcPr>
          <w:p w14:paraId="409B53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569" w:type="dxa"/>
          </w:tcPr>
          <w:p w14:paraId="6BFFE7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管理名单</w:t>
            </w:r>
          </w:p>
        </w:tc>
      </w:tr>
    </w:tbl>
    <w:p w14:paraId="29864288">
      <w:pPr>
        <w:spacing w:after="80"/>
      </w:pPr>
    </w:p>
    <w:p w14:paraId="110BEF9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人数抽屉 P01-D01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  <w:gridCol w:w="2465"/>
        <w:gridCol w:w="2465"/>
      </w:tblGrid>
      <w:tr w14:paraId="69E0FEF9">
        <w:tc>
          <w:tcPr>
            <w:tcW w:w="1569" w:type="dxa"/>
            <w:shd w:val="clear" w:color="auto" w:fill="E2E8F0"/>
          </w:tcPr>
          <w:p w14:paraId="716164D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569" w:type="dxa"/>
            <w:shd w:val="clear" w:color="auto" w:fill="E2E8F0"/>
          </w:tcPr>
          <w:p w14:paraId="081FA36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569" w:type="dxa"/>
            <w:shd w:val="clear" w:color="auto" w:fill="E2E8F0"/>
          </w:tcPr>
          <w:p w14:paraId="7884944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569" w:type="dxa"/>
            <w:shd w:val="clear" w:color="auto" w:fill="E2E8F0"/>
          </w:tcPr>
          <w:p w14:paraId="4E368E0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569" w:type="dxa"/>
            <w:shd w:val="clear" w:color="auto" w:fill="E2E8F0"/>
          </w:tcPr>
          <w:p w14:paraId="7700D7E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569" w:type="dxa"/>
            <w:shd w:val="clear" w:color="auto" w:fill="E2E8F0"/>
          </w:tcPr>
          <w:p w14:paraId="4CFE831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7FFAF45D">
        <w:tc>
          <w:tcPr>
            <w:tcW w:w="1569" w:type="dxa"/>
          </w:tcPr>
          <w:p w14:paraId="413A61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w="1569" w:type="dxa"/>
          </w:tcPr>
          <w:p w14:paraId="5426F8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查询</w:t>
            </w:r>
          </w:p>
        </w:tc>
        <w:tc>
          <w:tcPr>
            <w:tcW w:w="1569" w:type="dxa"/>
          </w:tcPr>
          <w:p w14:paraId="3BA887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 / 入学批次 / 国籍 / 学号 / 姓名 / 课程组</w:t>
            </w:r>
          </w:p>
        </w:tc>
        <w:tc>
          <w:tcPr>
            <w:tcW w:w="1569" w:type="dxa"/>
          </w:tcPr>
          <w:p w14:paraId="25F645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569" w:type="dxa"/>
          </w:tcPr>
          <w:p w14:paraId="508D6A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 / 本课小组</w:t>
            </w:r>
          </w:p>
        </w:tc>
        <w:tc>
          <w:tcPr>
            <w:tcW w:w="1569" w:type="dxa"/>
          </w:tcPr>
          <w:p w14:paraId="05A6F5D5">
            <w:pPr>
              <w:spacing w:before="40" w:after="40" w:line="276" w:lineRule="auto"/>
            </w:pPr>
          </w:p>
        </w:tc>
      </w:tr>
      <w:tr w14:paraId="3A3441D6">
        <w:tc>
          <w:tcPr>
            <w:tcW w:w="1569" w:type="dxa"/>
          </w:tcPr>
          <w:p w14:paraId="278D8D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FD070</w:t>
            </w:r>
          </w:p>
        </w:tc>
        <w:tc>
          <w:tcPr>
            <w:tcW w:w="1569" w:type="dxa"/>
          </w:tcPr>
          <w:p w14:paraId="6F7DE5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029907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学号</w:t>
            </w:r>
          </w:p>
        </w:tc>
        <w:tc>
          <w:tcPr>
            <w:tcW w:w="1569" w:type="dxa"/>
          </w:tcPr>
          <w:p w14:paraId="1CF161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315FCB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5083B9C6">
            <w:pPr>
              <w:spacing w:before="40" w:after="40" w:line="276" w:lineRule="auto"/>
            </w:pPr>
          </w:p>
        </w:tc>
      </w:tr>
      <w:tr w14:paraId="1660DB5B">
        <w:tc>
          <w:tcPr>
            <w:tcW w:w="1569" w:type="dxa"/>
          </w:tcPr>
          <w:p w14:paraId="76F06E6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FD071</w:t>
            </w:r>
          </w:p>
        </w:tc>
        <w:tc>
          <w:tcPr>
            <w:tcW w:w="1569" w:type="dxa"/>
          </w:tcPr>
          <w:p w14:paraId="40BDFD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752D5D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w="1569" w:type="dxa"/>
          </w:tcPr>
          <w:p w14:paraId="293B20E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C3140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09A931F5">
            <w:pPr>
              <w:spacing w:before="40" w:after="40" w:line="276" w:lineRule="auto"/>
            </w:pPr>
          </w:p>
        </w:tc>
      </w:tr>
      <w:tr w14:paraId="15A5B751">
        <w:tc>
          <w:tcPr>
            <w:tcW w:w="1569" w:type="dxa"/>
          </w:tcPr>
          <w:p w14:paraId="007ABA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FD072</w:t>
            </w:r>
          </w:p>
        </w:tc>
        <w:tc>
          <w:tcPr>
            <w:tcW w:w="1569" w:type="dxa"/>
          </w:tcPr>
          <w:p w14:paraId="42EFDA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757358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1569" w:type="dxa"/>
          </w:tcPr>
          <w:p w14:paraId="573375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24A372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4C3063AE">
            <w:pPr>
              <w:spacing w:before="40" w:after="40" w:line="276" w:lineRule="auto"/>
            </w:pPr>
          </w:p>
        </w:tc>
      </w:tr>
      <w:tr w14:paraId="01FB565D">
        <w:tc>
          <w:tcPr>
            <w:tcW w:w="1569" w:type="dxa"/>
          </w:tcPr>
          <w:p w14:paraId="1480B5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FD073</w:t>
            </w:r>
          </w:p>
        </w:tc>
        <w:tc>
          <w:tcPr>
            <w:tcW w:w="1569" w:type="dxa"/>
          </w:tcPr>
          <w:p w14:paraId="251741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16B6A3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入学批次</w:t>
            </w:r>
          </w:p>
        </w:tc>
        <w:tc>
          <w:tcPr>
            <w:tcW w:w="1569" w:type="dxa"/>
          </w:tcPr>
          <w:p w14:paraId="7A313F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6B1C62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38DCF41A">
            <w:pPr>
              <w:spacing w:before="40" w:after="40" w:line="276" w:lineRule="auto"/>
            </w:pPr>
          </w:p>
        </w:tc>
      </w:tr>
      <w:tr w14:paraId="7A09984D">
        <w:tc>
          <w:tcPr>
            <w:tcW w:w="1569" w:type="dxa"/>
          </w:tcPr>
          <w:p w14:paraId="4EF9C6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FD074</w:t>
            </w:r>
          </w:p>
        </w:tc>
        <w:tc>
          <w:tcPr>
            <w:tcW w:w="1569" w:type="dxa"/>
          </w:tcPr>
          <w:p w14:paraId="66282E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026E93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小组</w:t>
            </w:r>
          </w:p>
        </w:tc>
        <w:tc>
          <w:tcPr>
            <w:tcW w:w="1569" w:type="dxa"/>
          </w:tcPr>
          <w:p w14:paraId="0C38E3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只读/可调</w:t>
            </w:r>
          </w:p>
        </w:tc>
        <w:tc>
          <w:tcPr>
            <w:tcW w:w="1569" w:type="dxa"/>
          </w:tcPr>
          <w:p w14:paraId="439A6F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本课小组</w:t>
            </w:r>
          </w:p>
        </w:tc>
        <w:tc>
          <w:tcPr>
            <w:tcW w:w="1569" w:type="dxa"/>
          </w:tcPr>
          <w:p w14:paraId="7C399BD4">
            <w:pPr>
              <w:spacing w:before="40" w:after="40" w:line="276" w:lineRule="auto"/>
            </w:pPr>
          </w:p>
        </w:tc>
      </w:tr>
      <w:tr w14:paraId="3C5DF45D">
        <w:tc>
          <w:tcPr>
            <w:tcW w:w="1569" w:type="dxa"/>
          </w:tcPr>
          <w:p w14:paraId="7AA4AD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FD075</w:t>
            </w:r>
          </w:p>
        </w:tc>
        <w:tc>
          <w:tcPr>
            <w:tcW w:w="1569" w:type="dxa"/>
          </w:tcPr>
          <w:p w14:paraId="52939C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2414D2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国籍</w:t>
            </w:r>
          </w:p>
        </w:tc>
        <w:tc>
          <w:tcPr>
            <w:tcW w:w="1569" w:type="dxa"/>
          </w:tcPr>
          <w:p w14:paraId="4ED93C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1F14DA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30B6DF3F">
            <w:pPr>
              <w:spacing w:before="40" w:after="40" w:line="276" w:lineRule="auto"/>
            </w:pPr>
          </w:p>
        </w:tc>
      </w:tr>
      <w:tr w14:paraId="73246C15">
        <w:tc>
          <w:tcPr>
            <w:tcW w:w="1569" w:type="dxa"/>
          </w:tcPr>
          <w:p w14:paraId="2F528F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FD076</w:t>
            </w:r>
          </w:p>
        </w:tc>
        <w:tc>
          <w:tcPr>
            <w:tcW w:w="1569" w:type="dxa"/>
          </w:tcPr>
          <w:p w14:paraId="2834FE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7D09D74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学生类型</w:t>
            </w:r>
          </w:p>
        </w:tc>
        <w:tc>
          <w:tcPr>
            <w:tcW w:w="1569" w:type="dxa"/>
          </w:tcPr>
          <w:p w14:paraId="10E6AD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03FC6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4C98AC00">
            <w:pPr>
              <w:spacing w:before="40" w:after="40" w:line="276" w:lineRule="auto"/>
            </w:pPr>
          </w:p>
        </w:tc>
      </w:tr>
      <w:tr w14:paraId="345DE22B">
        <w:tc>
          <w:tcPr>
            <w:tcW w:w="1569" w:type="dxa"/>
          </w:tcPr>
          <w:p w14:paraId="1F51D3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FD077</w:t>
            </w:r>
          </w:p>
        </w:tc>
        <w:tc>
          <w:tcPr>
            <w:tcW w:w="1569" w:type="dxa"/>
          </w:tcPr>
          <w:p w14:paraId="2EE45E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4FE4B5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学籍状态</w:t>
            </w:r>
          </w:p>
        </w:tc>
        <w:tc>
          <w:tcPr>
            <w:tcW w:w="1569" w:type="dxa"/>
          </w:tcPr>
          <w:p w14:paraId="0C68B1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C3ACF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6481CAF5">
            <w:pPr>
              <w:spacing w:before="40" w:after="40" w:line="276" w:lineRule="auto"/>
            </w:pPr>
          </w:p>
        </w:tc>
      </w:tr>
      <w:tr w14:paraId="2B52FE3D">
        <w:tc>
          <w:tcPr>
            <w:tcW w:w="1569" w:type="dxa"/>
          </w:tcPr>
          <w:p w14:paraId="228DA8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FD078</w:t>
            </w:r>
          </w:p>
        </w:tc>
        <w:tc>
          <w:tcPr>
            <w:tcW w:w="1569" w:type="dxa"/>
          </w:tcPr>
          <w:p w14:paraId="54A10F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4B2C0D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学籍类型</w:t>
            </w:r>
          </w:p>
        </w:tc>
        <w:tc>
          <w:tcPr>
            <w:tcW w:w="1569" w:type="dxa"/>
          </w:tcPr>
          <w:p w14:paraId="1B5116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6F167C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4E615987">
            <w:pPr>
              <w:spacing w:before="40" w:after="40" w:line="276" w:lineRule="auto"/>
            </w:pPr>
          </w:p>
        </w:tc>
      </w:tr>
      <w:tr w14:paraId="02857EEB">
        <w:tc>
          <w:tcPr>
            <w:tcW w:w="1569" w:type="dxa"/>
          </w:tcPr>
          <w:p w14:paraId="2B1291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FD079</w:t>
            </w:r>
          </w:p>
        </w:tc>
        <w:tc>
          <w:tcPr>
            <w:tcW w:w="1569" w:type="dxa"/>
          </w:tcPr>
          <w:p w14:paraId="5F98FD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表</w:t>
            </w:r>
          </w:p>
        </w:tc>
        <w:tc>
          <w:tcPr>
            <w:tcW w:w="1569" w:type="dxa"/>
          </w:tcPr>
          <w:p w14:paraId="5EEB40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名单来源</w:t>
            </w:r>
          </w:p>
        </w:tc>
        <w:tc>
          <w:tcPr>
            <w:tcW w:w="1569" w:type="dxa"/>
          </w:tcPr>
          <w:p w14:paraId="50AF4F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D3D19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</w:t>
            </w:r>
          </w:p>
        </w:tc>
        <w:tc>
          <w:tcPr>
            <w:tcW w:w="1569" w:type="dxa"/>
          </w:tcPr>
          <w:p w14:paraId="3D731A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选课应用/手动添加等</w:t>
            </w:r>
          </w:p>
        </w:tc>
      </w:tr>
    </w:tbl>
    <w:p w14:paraId="6167DB8C">
      <w:pPr>
        <w:spacing w:after="80"/>
      </w:pPr>
    </w:p>
    <w:p w14:paraId="428B4614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抽屉工具栏：新增、删除、名单移除记录、预重修名单、调整分组；</w:t>
      </w:r>
      <w:r>
        <w:rPr>
          <w:rFonts w:ascii="宋体" w:hAnsi="宋体" w:eastAsia="宋体"/>
          <w:b/>
          <w:sz w:val="21"/>
        </w:rPr>
        <w:t>预置名单分配对 GE 隐藏</w:t>
      </w:r>
      <w:r>
        <w:rPr>
          <w:rFonts w:ascii="宋体" w:hAnsi="宋体" w:eastAsia="宋体"/>
          <w:b w:val="0"/>
          <w:sz w:val="21"/>
        </w:rPr>
        <w:t>。</w:t>
      </w:r>
    </w:p>
    <w:p w14:paraId="071D23BA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5.5 分组工作台学生 Tab P02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  <w:gridCol w:w="2465"/>
        <w:gridCol w:w="2465"/>
      </w:tblGrid>
      <w:tr w14:paraId="448B6EFA">
        <w:tc>
          <w:tcPr>
            <w:tcW w:w="1569" w:type="dxa"/>
            <w:shd w:val="clear" w:color="auto" w:fill="E2E8F0"/>
          </w:tcPr>
          <w:p w14:paraId="1EDDD29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569" w:type="dxa"/>
            <w:shd w:val="clear" w:color="auto" w:fill="E2E8F0"/>
          </w:tcPr>
          <w:p w14:paraId="0D2E447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569" w:type="dxa"/>
            <w:shd w:val="clear" w:color="auto" w:fill="E2E8F0"/>
          </w:tcPr>
          <w:p w14:paraId="5752949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569" w:type="dxa"/>
            <w:shd w:val="clear" w:color="auto" w:fill="E2E8F0"/>
          </w:tcPr>
          <w:p w14:paraId="6ED5E38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569" w:type="dxa"/>
            <w:shd w:val="clear" w:color="auto" w:fill="E2E8F0"/>
          </w:tcPr>
          <w:p w14:paraId="03A064D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569" w:type="dxa"/>
            <w:shd w:val="clear" w:color="auto" w:fill="E2E8F0"/>
          </w:tcPr>
          <w:p w14:paraId="0BF1C8C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7CD580E4">
        <w:tc>
          <w:tcPr>
            <w:tcW w:w="1569" w:type="dxa"/>
          </w:tcPr>
          <w:p w14:paraId="391C56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FD080</w:t>
            </w:r>
          </w:p>
        </w:tc>
        <w:tc>
          <w:tcPr>
            <w:tcW w:w="1569" w:type="dxa"/>
          </w:tcPr>
          <w:p w14:paraId="25994A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P02-F01</w:t>
            </w:r>
          </w:p>
        </w:tc>
        <w:tc>
          <w:tcPr>
            <w:tcW w:w="1569" w:type="dxa"/>
          </w:tcPr>
          <w:p w14:paraId="4D3459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姓名 / 学号 / 性别</w:t>
            </w:r>
          </w:p>
        </w:tc>
        <w:tc>
          <w:tcPr>
            <w:tcW w:w="1569" w:type="dxa"/>
          </w:tcPr>
          <w:p w14:paraId="0D5740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w="1569" w:type="dxa"/>
          </w:tcPr>
          <w:p w14:paraId="51D1625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7A825A2A">
            <w:pPr>
              <w:spacing w:before="40" w:after="40" w:line="276" w:lineRule="auto"/>
            </w:pPr>
          </w:p>
        </w:tc>
      </w:tr>
      <w:tr w14:paraId="002ACE6E">
        <w:tc>
          <w:tcPr>
            <w:tcW w:w="1569" w:type="dxa"/>
          </w:tcPr>
          <w:p w14:paraId="439ADD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FD090</w:t>
            </w:r>
          </w:p>
        </w:tc>
        <w:tc>
          <w:tcPr>
            <w:tcW w:w="1569" w:type="dxa"/>
          </w:tcPr>
          <w:p w14:paraId="42C69B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3D8FD5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学号</w:t>
            </w:r>
          </w:p>
        </w:tc>
        <w:tc>
          <w:tcPr>
            <w:tcW w:w="1569" w:type="dxa"/>
          </w:tcPr>
          <w:p w14:paraId="3BCA8D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0F39FE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00F693C0">
            <w:pPr>
              <w:spacing w:before="40" w:after="40" w:line="276" w:lineRule="auto"/>
            </w:pPr>
          </w:p>
        </w:tc>
      </w:tr>
      <w:tr w14:paraId="0448B00D">
        <w:tc>
          <w:tcPr>
            <w:tcW w:w="1569" w:type="dxa"/>
          </w:tcPr>
          <w:p w14:paraId="060330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FD091</w:t>
            </w:r>
          </w:p>
        </w:tc>
        <w:tc>
          <w:tcPr>
            <w:tcW w:w="1569" w:type="dxa"/>
          </w:tcPr>
          <w:p w14:paraId="761746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7D7758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w="1569" w:type="dxa"/>
          </w:tcPr>
          <w:p w14:paraId="4F197A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1EEF8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4F689F08">
            <w:pPr>
              <w:spacing w:before="40" w:after="40" w:line="276" w:lineRule="auto"/>
            </w:pPr>
          </w:p>
        </w:tc>
      </w:tr>
      <w:tr w14:paraId="3F443B46">
        <w:tc>
          <w:tcPr>
            <w:tcW w:w="1569" w:type="dxa"/>
          </w:tcPr>
          <w:p w14:paraId="3CC482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FD092</w:t>
            </w:r>
          </w:p>
        </w:tc>
        <w:tc>
          <w:tcPr>
            <w:tcW w:w="1569" w:type="dxa"/>
          </w:tcPr>
          <w:p w14:paraId="4596D4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33362E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性别</w:t>
            </w:r>
          </w:p>
        </w:tc>
        <w:tc>
          <w:tcPr>
            <w:tcW w:w="1569" w:type="dxa"/>
          </w:tcPr>
          <w:p w14:paraId="348289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30402C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53A0ABAD">
            <w:pPr>
              <w:spacing w:before="40" w:after="40" w:line="276" w:lineRule="auto"/>
            </w:pPr>
          </w:p>
        </w:tc>
      </w:tr>
      <w:tr w14:paraId="60097F23">
        <w:tc>
          <w:tcPr>
            <w:tcW w:w="1569" w:type="dxa"/>
          </w:tcPr>
          <w:p w14:paraId="336F4B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FD093</w:t>
            </w:r>
          </w:p>
        </w:tc>
        <w:tc>
          <w:tcPr>
            <w:tcW w:w="1569" w:type="dxa"/>
          </w:tcPr>
          <w:p w14:paraId="7E3E09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79BECC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国籍</w:t>
            </w:r>
          </w:p>
        </w:tc>
        <w:tc>
          <w:tcPr>
            <w:tcW w:w="1569" w:type="dxa"/>
          </w:tcPr>
          <w:p w14:paraId="49D0BE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E7E95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42AEEAF3">
            <w:pPr>
              <w:spacing w:before="40" w:after="40" w:line="276" w:lineRule="auto"/>
            </w:pPr>
          </w:p>
        </w:tc>
      </w:tr>
      <w:tr w14:paraId="57302FDA">
        <w:tc>
          <w:tcPr>
            <w:tcW w:w="1569" w:type="dxa"/>
          </w:tcPr>
          <w:p w14:paraId="2E8DD3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FD094</w:t>
            </w:r>
          </w:p>
        </w:tc>
        <w:tc>
          <w:tcPr>
            <w:tcW w:w="1569" w:type="dxa"/>
          </w:tcPr>
          <w:p w14:paraId="2D17AB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6E92C7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学生类别</w:t>
            </w:r>
          </w:p>
        </w:tc>
        <w:tc>
          <w:tcPr>
            <w:tcW w:w="1569" w:type="dxa"/>
          </w:tcPr>
          <w:p w14:paraId="3154DA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335D2B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79CBEE76">
            <w:pPr>
              <w:spacing w:before="40" w:after="40" w:line="276" w:lineRule="auto"/>
            </w:pPr>
          </w:p>
        </w:tc>
      </w:tr>
      <w:tr w14:paraId="7DFE273D">
        <w:tc>
          <w:tcPr>
            <w:tcW w:w="1569" w:type="dxa"/>
          </w:tcPr>
          <w:p w14:paraId="2342F8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FD095</w:t>
            </w:r>
          </w:p>
        </w:tc>
        <w:tc>
          <w:tcPr>
            <w:tcW w:w="1569" w:type="dxa"/>
          </w:tcPr>
          <w:p w14:paraId="5D0F55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4AFDA7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1569" w:type="dxa"/>
          </w:tcPr>
          <w:p w14:paraId="390A9F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1EC794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793C1134">
            <w:pPr>
              <w:spacing w:before="40" w:after="40" w:line="276" w:lineRule="auto"/>
            </w:pPr>
          </w:p>
        </w:tc>
      </w:tr>
      <w:tr w14:paraId="3FD319E7">
        <w:tc>
          <w:tcPr>
            <w:tcW w:w="1569" w:type="dxa"/>
          </w:tcPr>
          <w:p w14:paraId="53F154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FD096</w:t>
            </w:r>
          </w:p>
        </w:tc>
        <w:tc>
          <w:tcPr>
            <w:tcW w:w="1569" w:type="dxa"/>
          </w:tcPr>
          <w:p w14:paraId="09F54E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34E8B8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入学批次</w:t>
            </w:r>
          </w:p>
        </w:tc>
        <w:tc>
          <w:tcPr>
            <w:tcW w:w="1569" w:type="dxa"/>
          </w:tcPr>
          <w:p w14:paraId="1EAC6C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2C45B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37FC07C0">
            <w:pPr>
              <w:spacing w:before="40" w:after="40" w:line="276" w:lineRule="auto"/>
            </w:pPr>
          </w:p>
        </w:tc>
      </w:tr>
      <w:tr w14:paraId="308B7729">
        <w:tc>
          <w:tcPr>
            <w:tcW w:w="1569" w:type="dxa"/>
          </w:tcPr>
          <w:p w14:paraId="32877B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FD097</w:t>
            </w:r>
          </w:p>
        </w:tc>
        <w:tc>
          <w:tcPr>
            <w:tcW w:w="1569" w:type="dxa"/>
          </w:tcPr>
          <w:p w14:paraId="6DEBCB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23BC12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w="1569" w:type="dxa"/>
          </w:tcPr>
          <w:p w14:paraId="625069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选择/只读</w:t>
            </w:r>
          </w:p>
        </w:tc>
        <w:tc>
          <w:tcPr>
            <w:tcW w:w="1569" w:type="dxa"/>
          </w:tcPr>
          <w:p w14:paraId="34ADE6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本课小组</w:t>
            </w:r>
          </w:p>
        </w:tc>
        <w:tc>
          <w:tcPr>
            <w:tcW w:w="1569" w:type="dxa"/>
          </w:tcPr>
          <w:p w14:paraId="7E71EE19">
            <w:pPr>
              <w:spacing w:before="40" w:after="40" w:line="276" w:lineRule="auto"/>
            </w:pPr>
          </w:p>
        </w:tc>
      </w:tr>
      <w:tr w14:paraId="72275153">
        <w:tc>
          <w:tcPr>
            <w:tcW w:w="1569" w:type="dxa"/>
          </w:tcPr>
          <w:p w14:paraId="76A2A2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FD098</w:t>
            </w:r>
          </w:p>
        </w:tc>
        <w:tc>
          <w:tcPr>
            <w:tcW w:w="1569" w:type="dxa"/>
          </w:tcPr>
          <w:p w14:paraId="34019E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2B1D47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学籍状态</w:t>
            </w:r>
          </w:p>
        </w:tc>
        <w:tc>
          <w:tcPr>
            <w:tcW w:w="1569" w:type="dxa"/>
          </w:tcPr>
          <w:p w14:paraId="358264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BF413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0BC229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Active+Normal 可入</w:t>
            </w:r>
          </w:p>
        </w:tc>
      </w:tr>
      <w:tr w14:paraId="1725FA4E">
        <w:tc>
          <w:tcPr>
            <w:tcW w:w="1569" w:type="dxa"/>
          </w:tcPr>
          <w:p w14:paraId="050028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FD099</w:t>
            </w:r>
          </w:p>
        </w:tc>
        <w:tc>
          <w:tcPr>
            <w:tcW w:w="1569" w:type="dxa"/>
          </w:tcPr>
          <w:p w14:paraId="189E75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08BCCD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学籍类型</w:t>
            </w:r>
          </w:p>
        </w:tc>
        <w:tc>
          <w:tcPr>
            <w:tcW w:w="1569" w:type="dxa"/>
          </w:tcPr>
          <w:p w14:paraId="7F7AE2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4F210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w="1569" w:type="dxa"/>
          </w:tcPr>
          <w:p w14:paraId="03D718F6">
            <w:pPr>
              <w:spacing w:before="40" w:after="40" w:line="276" w:lineRule="auto"/>
            </w:pPr>
          </w:p>
        </w:tc>
      </w:tr>
      <w:tr w14:paraId="2FB68C29">
        <w:tc>
          <w:tcPr>
            <w:tcW w:w="1569" w:type="dxa"/>
          </w:tcPr>
          <w:p w14:paraId="4F48C6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FD100</w:t>
            </w:r>
          </w:p>
        </w:tc>
        <w:tc>
          <w:tcPr>
            <w:tcW w:w="1569" w:type="dxa"/>
          </w:tcPr>
          <w:p w14:paraId="38A483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569" w:type="dxa"/>
          </w:tcPr>
          <w:p w14:paraId="3D8618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来源</w:t>
            </w:r>
          </w:p>
        </w:tc>
        <w:tc>
          <w:tcPr>
            <w:tcW w:w="1569" w:type="dxa"/>
          </w:tcPr>
          <w:p w14:paraId="0956C3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575465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</w:t>
            </w:r>
          </w:p>
        </w:tc>
        <w:tc>
          <w:tcPr>
            <w:tcW w:w="1569" w:type="dxa"/>
          </w:tcPr>
          <w:p w14:paraId="3E5764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预置名单/手动添加/选课应用</w:t>
            </w:r>
          </w:p>
        </w:tc>
      </w:tr>
    </w:tbl>
    <w:p w14:paraId="335E5D37">
      <w:pPr>
        <w:spacing w:after="80"/>
      </w:pPr>
    </w:p>
    <w:p w14:paraId="66232D2E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工作台按钮（选修）：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6E6AD305">
        <w:tc>
          <w:tcPr>
            <w:tcW w:w="3137" w:type="dxa"/>
            <w:shd w:val="clear" w:color="auto" w:fill="E2E8F0"/>
          </w:tcPr>
          <w:p w14:paraId="004E805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按钮</w:t>
            </w:r>
          </w:p>
        </w:tc>
        <w:tc>
          <w:tcPr>
            <w:tcW w:w="3137" w:type="dxa"/>
            <w:shd w:val="clear" w:color="auto" w:fill="E2E8F0"/>
          </w:tcPr>
          <w:p w14:paraId="6D02308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可见</w:t>
            </w:r>
          </w:p>
        </w:tc>
        <w:tc>
          <w:tcPr>
            <w:tcW w:w="3137" w:type="dxa"/>
            <w:shd w:val="clear" w:color="auto" w:fill="E2E8F0"/>
          </w:tcPr>
          <w:p w14:paraId="1C75371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DB4BC21">
        <w:tc>
          <w:tcPr>
            <w:tcW w:w="3137" w:type="dxa"/>
          </w:tcPr>
          <w:p w14:paraId="34F728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一键分配</w:t>
            </w:r>
          </w:p>
        </w:tc>
        <w:tc>
          <w:tcPr>
            <w:tcW w:w="3137" w:type="dxa"/>
          </w:tcPr>
          <w:p w14:paraId="663E778E">
            <w:pPr>
              <w:spacing w:before="40" w:after="40" w:line="276" w:lineRule="auto"/>
            </w:pPr>
            <w:r>
              <w:rPr>
                <w:rFonts w:ascii="宋体" w:hAnsi="宋体" w:eastAsia="宋体"/>
                <w:b/>
                <w:sz w:val="18"/>
              </w:rPr>
              <w:t>隐藏</w:t>
            </w:r>
          </w:p>
        </w:tc>
        <w:tc>
          <w:tcPr>
            <w:tcW w:w="3137" w:type="dxa"/>
          </w:tcPr>
          <w:p w14:paraId="041526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  <w:tr w14:paraId="19C16370">
        <w:tc>
          <w:tcPr>
            <w:tcW w:w="3137" w:type="dxa"/>
          </w:tcPr>
          <w:p w14:paraId="207A93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预置名单</w:t>
            </w:r>
          </w:p>
        </w:tc>
        <w:tc>
          <w:tcPr>
            <w:tcW w:w="3137" w:type="dxa"/>
          </w:tcPr>
          <w:p w14:paraId="1EE34927">
            <w:pPr>
              <w:spacing w:before="40" w:after="40" w:line="276" w:lineRule="auto"/>
            </w:pPr>
            <w:r>
              <w:rPr>
                <w:rFonts w:ascii="宋体" w:hAnsi="宋体" w:eastAsia="宋体"/>
                <w:b/>
                <w:sz w:val="18"/>
              </w:rPr>
              <w:t>隐藏</w:t>
            </w:r>
          </w:p>
        </w:tc>
        <w:tc>
          <w:tcPr>
            <w:tcW w:w="3137" w:type="dxa"/>
          </w:tcPr>
          <w:p w14:paraId="2538C6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  <w:tr w14:paraId="1FB9C549">
        <w:tc>
          <w:tcPr>
            <w:tcW w:w="3137" w:type="dxa"/>
          </w:tcPr>
          <w:p w14:paraId="08CD57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添加学生</w:t>
            </w:r>
          </w:p>
        </w:tc>
        <w:tc>
          <w:tcPr>
            <w:tcW w:w="3137" w:type="dxa"/>
          </w:tcPr>
          <w:p w14:paraId="139FAF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w="3137" w:type="dxa"/>
          </w:tcPr>
          <w:p w14:paraId="21F257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选择器加入</w:t>
            </w:r>
          </w:p>
        </w:tc>
      </w:tr>
      <w:tr w14:paraId="0D5240B6">
        <w:tc>
          <w:tcPr>
            <w:tcW w:w="3137" w:type="dxa"/>
          </w:tcPr>
          <w:p w14:paraId="2EE70C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调整分组</w:t>
            </w:r>
          </w:p>
        </w:tc>
        <w:tc>
          <w:tcPr>
            <w:tcW w:w="3137" w:type="dxa"/>
          </w:tcPr>
          <w:p w14:paraId="12684D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有组时</w:t>
            </w:r>
          </w:p>
        </w:tc>
        <w:tc>
          <w:tcPr>
            <w:tcW w:w="3137" w:type="dxa"/>
          </w:tcPr>
          <w:p w14:paraId="63C671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改组</w:t>
            </w:r>
          </w:p>
        </w:tc>
      </w:tr>
      <w:tr w14:paraId="011A8BF1">
        <w:tc>
          <w:tcPr>
            <w:tcW w:w="3137" w:type="dxa"/>
          </w:tcPr>
          <w:p w14:paraId="328150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移除</w:t>
            </w:r>
          </w:p>
        </w:tc>
        <w:tc>
          <w:tcPr>
            <w:tcW w:w="3137" w:type="dxa"/>
          </w:tcPr>
          <w:p w14:paraId="264C62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w="3137" w:type="dxa"/>
          </w:tcPr>
          <w:p w14:paraId="386389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移出名单</w:t>
            </w:r>
          </w:p>
        </w:tc>
      </w:tr>
      <w:tr w14:paraId="2ABF5409">
        <w:tc>
          <w:tcPr>
            <w:tcW w:w="3137" w:type="dxa"/>
          </w:tcPr>
          <w:p w14:paraId="7CD731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名单移除记录</w:t>
            </w:r>
          </w:p>
        </w:tc>
        <w:tc>
          <w:tcPr>
            <w:tcW w:w="3137" w:type="dxa"/>
          </w:tcPr>
          <w:p w14:paraId="5925CF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w="3137" w:type="dxa"/>
          </w:tcPr>
          <w:p w14:paraId="78C2C7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</w:tr>
      <w:tr w14:paraId="3A79960D">
        <w:tc>
          <w:tcPr>
            <w:tcW w:w="3137" w:type="dxa"/>
          </w:tcPr>
          <w:p w14:paraId="22782F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预重修名单</w:t>
            </w:r>
          </w:p>
        </w:tc>
        <w:tc>
          <w:tcPr>
            <w:tcW w:w="3137" w:type="dxa"/>
          </w:tcPr>
          <w:p w14:paraId="666B0F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w="3137" w:type="dxa"/>
          </w:tcPr>
          <w:p w14:paraId="09B9F8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打开预重修</w:t>
            </w:r>
          </w:p>
        </w:tc>
      </w:tr>
    </w:tbl>
    <w:p w14:paraId="7137388C">
      <w:pPr>
        <w:spacing w:after="80"/>
      </w:pPr>
    </w:p>
    <w:p w14:paraId="27EC999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面包屑：「选修开课名单」；可显示 GE 配额条（同安排 BR017）。</w:t>
      </w:r>
    </w:p>
    <w:p w14:paraId="6552AF47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478"/>
        <w:gridCol w:w="1478"/>
        <w:gridCol w:w="1478"/>
        <w:gridCol w:w="1479"/>
        <w:gridCol w:w="1479"/>
        <w:gridCol w:w="1479"/>
        <w:gridCol w:w="1479"/>
        <w:gridCol w:w="1479"/>
        <w:gridCol w:w="1479"/>
      </w:tblGrid>
      <w:tr w14:paraId="0471B88C">
        <w:tc>
          <w:tcPr>
            <w:tcW w:w="941" w:type="dxa"/>
            <w:shd w:val="clear" w:color="auto" w:fill="E2E8F0"/>
          </w:tcPr>
          <w:p w14:paraId="4D3787B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w="941" w:type="dxa"/>
            <w:shd w:val="clear" w:color="auto" w:fill="E2E8F0"/>
          </w:tcPr>
          <w:p w14:paraId="2833868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941" w:type="dxa"/>
            <w:shd w:val="clear" w:color="auto" w:fill="E2E8F0"/>
          </w:tcPr>
          <w:p w14:paraId="217F665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w="941" w:type="dxa"/>
            <w:shd w:val="clear" w:color="auto" w:fill="E2E8F0"/>
          </w:tcPr>
          <w:p w14:paraId="57AD1A7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w="941" w:type="dxa"/>
            <w:shd w:val="clear" w:color="auto" w:fill="E2E8F0"/>
          </w:tcPr>
          <w:p w14:paraId="0805097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w="941" w:type="dxa"/>
            <w:shd w:val="clear" w:color="auto" w:fill="E2E8F0"/>
          </w:tcPr>
          <w:p w14:paraId="33CB3B1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w="941" w:type="dxa"/>
            <w:shd w:val="clear" w:color="auto" w:fill="E2E8F0"/>
          </w:tcPr>
          <w:p w14:paraId="23F0425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w="941" w:type="dxa"/>
            <w:shd w:val="clear" w:color="auto" w:fill="E2E8F0"/>
          </w:tcPr>
          <w:p w14:paraId="7892520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w="941" w:type="dxa"/>
            <w:shd w:val="clear" w:color="auto" w:fill="E2E8F0"/>
          </w:tcPr>
          <w:p w14:paraId="70AABD6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w="941" w:type="dxa"/>
            <w:shd w:val="clear" w:color="auto" w:fill="E2E8F0"/>
          </w:tcPr>
          <w:p w14:paraId="75AAF10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 w14:paraId="093506AC">
        <w:tc>
          <w:tcPr>
            <w:tcW w:w="941" w:type="dxa"/>
          </w:tcPr>
          <w:p w14:paraId="0F8CBC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w="941" w:type="dxa"/>
          </w:tcPr>
          <w:p w14:paraId="70E634D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</w:t>
            </w:r>
          </w:p>
        </w:tc>
        <w:tc>
          <w:tcPr>
            <w:tcW w:w="941" w:type="dxa"/>
          </w:tcPr>
          <w:p w14:paraId="5D32A9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 GE/ME 统计</w:t>
            </w:r>
          </w:p>
        </w:tc>
        <w:tc>
          <w:tcPr>
            <w:tcW w:w="941" w:type="dxa"/>
          </w:tcPr>
          <w:p w14:paraId="58F9A8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w="941" w:type="dxa"/>
          </w:tcPr>
          <w:p w14:paraId="50E7D2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4F3B89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12F261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清勾选重渲列表</w:t>
            </w:r>
          </w:p>
        </w:tc>
        <w:tc>
          <w:tcPr>
            <w:tcW w:w="941" w:type="dxa"/>
          </w:tcPr>
          <w:p w14:paraId="58EFDA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2F35DD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643DB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46CC681A">
        <w:tc>
          <w:tcPr>
            <w:tcW w:w="941" w:type="dxa"/>
          </w:tcPr>
          <w:p w14:paraId="60EEC4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w="941" w:type="dxa"/>
          </w:tcPr>
          <w:p w14:paraId="099172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3F07FA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查询/重置</w:t>
            </w:r>
          </w:p>
        </w:tc>
        <w:tc>
          <w:tcPr>
            <w:tcW w:w="941" w:type="dxa"/>
          </w:tcPr>
          <w:p w14:paraId="367CB2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5DF080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D1825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81645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筛选/清空</w:t>
            </w:r>
          </w:p>
        </w:tc>
        <w:tc>
          <w:tcPr>
            <w:tcW w:w="941" w:type="dxa"/>
          </w:tcPr>
          <w:p w14:paraId="65C2B9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4EEAD8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89475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716DDF31">
        <w:tc>
          <w:tcPr>
            <w:tcW w:w="941" w:type="dxa"/>
          </w:tcPr>
          <w:p w14:paraId="0E5E4F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w="941" w:type="dxa"/>
          </w:tcPr>
          <w:p w14:paraId="44120A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7A5AC5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退回</w:t>
            </w:r>
          </w:p>
        </w:tc>
        <w:tc>
          <w:tcPr>
            <w:tcW w:w="941" w:type="dxa"/>
          </w:tcPr>
          <w:p w14:paraId="53AFD0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6D8A6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5BFF6D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勾选且已生效</w:t>
            </w:r>
          </w:p>
        </w:tc>
        <w:tc>
          <w:tcPr>
            <w:tcW w:w="941" w:type="dxa"/>
          </w:tcPr>
          <w:p w14:paraId="3F4AF8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回草稿；见 BR001</w:t>
            </w:r>
          </w:p>
        </w:tc>
        <w:tc>
          <w:tcPr>
            <w:tcW w:w="941" w:type="dxa"/>
          </w:tcPr>
          <w:p w14:paraId="1C1B51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提示前往安排页</w:t>
            </w:r>
          </w:p>
        </w:tc>
        <w:tc>
          <w:tcPr>
            <w:tcW w:w="941" w:type="dxa"/>
          </w:tcPr>
          <w:p w14:paraId="389BC4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无已生效禁用</w:t>
            </w:r>
          </w:p>
        </w:tc>
        <w:tc>
          <w:tcPr>
            <w:tcW w:w="941" w:type="dxa"/>
          </w:tcPr>
          <w:p w14:paraId="5C595A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 w14:paraId="5C42795A">
        <w:tc>
          <w:tcPr>
            <w:tcW w:w="941" w:type="dxa"/>
          </w:tcPr>
          <w:p w14:paraId="0BCCD7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w="941" w:type="dxa"/>
          </w:tcPr>
          <w:p w14:paraId="4D564C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5DD920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w="941" w:type="dxa"/>
          </w:tcPr>
          <w:p w14:paraId="51D740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0FDB00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4EF9DA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0C8436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导出列至人数</w:t>
            </w:r>
          </w:p>
        </w:tc>
        <w:tc>
          <w:tcPr>
            <w:tcW w:w="941" w:type="dxa"/>
          </w:tcPr>
          <w:p w14:paraId="500305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下载</w:t>
            </w:r>
          </w:p>
        </w:tc>
        <w:tc>
          <w:tcPr>
            <w:tcW w:w="941" w:type="dxa"/>
          </w:tcPr>
          <w:p w14:paraId="2D9526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31B38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11503733">
        <w:tc>
          <w:tcPr>
            <w:tcW w:w="941" w:type="dxa"/>
          </w:tcPr>
          <w:p w14:paraId="4FB09B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w="941" w:type="dxa"/>
          </w:tcPr>
          <w:p w14:paraId="307114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3C9ACB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点人数</w:t>
            </w:r>
          </w:p>
        </w:tc>
        <w:tc>
          <w:tcPr>
            <w:tcW w:w="941" w:type="dxa"/>
          </w:tcPr>
          <w:p w14:paraId="2A2E51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w="941" w:type="dxa"/>
          </w:tcPr>
          <w:p w14:paraId="0C63E1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AE9F9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190C39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打开抽屉</w:t>
            </w:r>
          </w:p>
        </w:tc>
        <w:tc>
          <w:tcPr>
            <w:tcW w:w="941" w:type="dxa"/>
          </w:tcPr>
          <w:p w14:paraId="3A2C93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打开/空态</w:t>
            </w:r>
          </w:p>
        </w:tc>
        <w:tc>
          <w:tcPr>
            <w:tcW w:w="941" w:type="dxa"/>
          </w:tcPr>
          <w:p w14:paraId="05A446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未生效空态</w:t>
            </w:r>
          </w:p>
        </w:tc>
        <w:tc>
          <w:tcPr>
            <w:tcW w:w="941" w:type="dxa"/>
          </w:tcPr>
          <w:p w14:paraId="02C858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BR006</w:t>
            </w:r>
          </w:p>
        </w:tc>
      </w:tr>
      <w:tr w14:paraId="5168DCC4">
        <w:tc>
          <w:tcPr>
            <w:tcW w:w="941" w:type="dxa"/>
          </w:tcPr>
          <w:p w14:paraId="71338D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w="941" w:type="dxa"/>
          </w:tcPr>
          <w:p w14:paraId="688AE8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4AE552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管理名单</w:t>
            </w:r>
          </w:p>
        </w:tc>
        <w:tc>
          <w:tcPr>
            <w:tcW w:w="941" w:type="dxa"/>
          </w:tcPr>
          <w:p w14:paraId="39AEDE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254DAE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689DF293">
            <w:pPr>
              <w:spacing w:before="40" w:after="40" w:line="276" w:lineRule="auto"/>
            </w:pPr>
            <w:r>
              <w:rPr>
                <w:rFonts w:ascii="宋体" w:hAnsi="宋体" w:eastAsia="宋体"/>
                <w:b/>
                <w:sz w:val="18"/>
              </w:rPr>
              <w:t>安排已生效</w:t>
            </w:r>
          </w:p>
        </w:tc>
        <w:tc>
          <w:tcPr>
            <w:tcW w:w="941" w:type="dxa"/>
          </w:tcPr>
          <w:p w14:paraId="0748CF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 P02 student Tab</w:t>
            </w:r>
          </w:p>
        </w:tc>
        <w:tc>
          <w:tcPr>
            <w:tcW w:w="941" w:type="dxa"/>
          </w:tcPr>
          <w:p w14:paraId="398951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w="941" w:type="dxa"/>
          </w:tcPr>
          <w:p w14:paraId="6719FE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未生效 tip</w:t>
            </w:r>
          </w:p>
        </w:tc>
        <w:tc>
          <w:tcPr>
            <w:tcW w:w="941" w:type="dxa"/>
          </w:tcPr>
          <w:p w14:paraId="4DA803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 w14:paraId="66C11FD0">
        <w:tc>
          <w:tcPr>
            <w:tcW w:w="941" w:type="dxa"/>
          </w:tcPr>
          <w:p w14:paraId="4A15A9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w="941" w:type="dxa"/>
          </w:tcPr>
          <w:p w14:paraId="74573E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GE</w:t>
            </w:r>
          </w:p>
        </w:tc>
        <w:tc>
          <w:tcPr>
            <w:tcW w:w="941" w:type="dxa"/>
          </w:tcPr>
          <w:p w14:paraId="199E42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统计详情</w:t>
            </w:r>
          </w:p>
        </w:tc>
        <w:tc>
          <w:tcPr>
            <w:tcW w:w="941" w:type="dxa"/>
          </w:tcPr>
          <w:p w14:paraId="08475C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7B2F2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7F4E8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有课</w:t>
            </w:r>
          </w:p>
        </w:tc>
        <w:tc>
          <w:tcPr>
            <w:tcW w:w="941" w:type="dxa"/>
          </w:tcPr>
          <w:p w14:paraId="0A5A45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打开详情弹窗</w:t>
            </w:r>
          </w:p>
        </w:tc>
        <w:tc>
          <w:tcPr>
            <w:tcW w:w="941" w:type="dxa"/>
          </w:tcPr>
          <w:p w14:paraId="1C329E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w="941" w:type="dxa"/>
          </w:tcPr>
          <w:p w14:paraId="2FBB57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EBCD6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6FCC8A95">
        <w:tc>
          <w:tcPr>
            <w:tcW w:w="941" w:type="dxa"/>
          </w:tcPr>
          <w:p w14:paraId="35E09F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w="941" w:type="dxa"/>
          </w:tcPr>
          <w:p w14:paraId="4EFC38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/ P02</w:t>
            </w:r>
          </w:p>
        </w:tc>
        <w:tc>
          <w:tcPr>
            <w:tcW w:w="941" w:type="dxa"/>
          </w:tcPr>
          <w:p w14:paraId="0E3F92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添加学生</w:t>
            </w:r>
          </w:p>
        </w:tc>
        <w:tc>
          <w:tcPr>
            <w:tcW w:w="941" w:type="dxa"/>
          </w:tcPr>
          <w:p w14:paraId="35CF58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5592F9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28FB77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w="941" w:type="dxa"/>
          </w:tcPr>
          <w:p w14:paraId="19E81F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选择器加入</w:t>
            </w:r>
          </w:p>
        </w:tc>
        <w:tc>
          <w:tcPr>
            <w:tcW w:w="941" w:type="dxa"/>
          </w:tcPr>
          <w:p w14:paraId="27F9EF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2645CE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23FD8D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</w:tr>
      <w:tr w14:paraId="50E40427">
        <w:tc>
          <w:tcPr>
            <w:tcW w:w="941" w:type="dxa"/>
          </w:tcPr>
          <w:p w14:paraId="4DE1D1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w="941" w:type="dxa"/>
          </w:tcPr>
          <w:p w14:paraId="4BD8F9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/ P02</w:t>
            </w:r>
          </w:p>
        </w:tc>
        <w:tc>
          <w:tcPr>
            <w:tcW w:w="941" w:type="dxa"/>
          </w:tcPr>
          <w:p w14:paraId="1881C2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移除 / 调整分组</w:t>
            </w:r>
          </w:p>
        </w:tc>
        <w:tc>
          <w:tcPr>
            <w:tcW w:w="941" w:type="dxa"/>
          </w:tcPr>
          <w:p w14:paraId="764448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120F5C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w="941" w:type="dxa"/>
          </w:tcPr>
          <w:p w14:paraId="72035C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7A57B5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改组或移出</w:t>
            </w:r>
          </w:p>
        </w:tc>
        <w:tc>
          <w:tcPr>
            <w:tcW w:w="941" w:type="dxa"/>
          </w:tcPr>
          <w:p w14:paraId="4F71B5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48AE2C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0367B7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38FE24D1">
        <w:tc>
          <w:tcPr>
            <w:tcW w:w="941" w:type="dxa"/>
          </w:tcPr>
          <w:p w14:paraId="62A575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w="941" w:type="dxa"/>
          </w:tcPr>
          <w:p w14:paraId="1C278E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w="941" w:type="dxa"/>
          </w:tcPr>
          <w:p w14:paraId="36F7C9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名单移除记录 / 预重修</w:t>
            </w:r>
          </w:p>
        </w:tc>
        <w:tc>
          <w:tcPr>
            <w:tcW w:w="941" w:type="dxa"/>
          </w:tcPr>
          <w:p w14:paraId="05B1F2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47E833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52C33D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4E5645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打开日志/预重修</w:t>
            </w:r>
          </w:p>
        </w:tc>
        <w:tc>
          <w:tcPr>
            <w:tcW w:w="941" w:type="dxa"/>
          </w:tcPr>
          <w:p w14:paraId="45B268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w="941" w:type="dxa"/>
          </w:tcPr>
          <w:p w14:paraId="1C3205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14CD8E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498F209B">
      <w:pPr>
        <w:spacing w:after="80"/>
      </w:pPr>
    </w:p>
    <w:p w14:paraId="1344964B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928"/>
        <w:gridCol w:w="2928"/>
        <w:gridCol w:w="6002"/>
      </w:tblGrid>
      <w:tr w14:paraId="70F17D8B">
        <w:tc>
          <w:tcPr>
            <w:tcW w:w="2353" w:type="dxa"/>
            <w:shd w:val="clear" w:color="auto" w:fill="E2E8F0"/>
          </w:tcPr>
          <w:p w14:paraId="5D8F761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w="2353" w:type="dxa"/>
            <w:shd w:val="clear" w:color="auto" w:fill="E2E8F0"/>
          </w:tcPr>
          <w:p w14:paraId="1A4A5AF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w="2353" w:type="dxa"/>
            <w:shd w:val="clear" w:color="auto" w:fill="E2E8F0"/>
          </w:tcPr>
          <w:p w14:paraId="2F270EF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w="2353" w:type="dxa"/>
            <w:shd w:val="clear" w:color="auto" w:fill="E2E8F0"/>
          </w:tcPr>
          <w:p w14:paraId="6930620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 w14:paraId="3152FC6A">
        <w:tc>
          <w:tcPr>
            <w:tcW w:w="2353" w:type="dxa"/>
          </w:tcPr>
          <w:p w14:paraId="53783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w="2353" w:type="dxa"/>
          </w:tcPr>
          <w:p w14:paraId="5E70C7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退回</w:t>
            </w:r>
          </w:p>
        </w:tc>
        <w:tc>
          <w:tcPr>
            <w:tcW w:w="2353" w:type="dxa"/>
          </w:tcPr>
          <w:p w14:paraId="1E46D7C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2353" w:type="dxa"/>
          </w:tcPr>
          <w:p w14:paraId="4B8ED0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仅已生效可退。confirm hint：回草稿可再改；</w:t>
            </w:r>
            <w:r>
              <w:rPr>
                <w:rFonts w:ascii="宋体" w:hAnsi="宋体" w:eastAsia="宋体"/>
                <w:b/>
                <w:sz w:val="18"/>
              </w:rPr>
              <w:t>授课确认保持</w:t>
            </w:r>
            <w:r>
              <w:rPr>
                <w:rFonts w:ascii="宋体" w:hAnsi="宋体" w:eastAsia="宋体"/>
                <w:b w:val="0"/>
                <w:sz w:val="18"/>
              </w:rPr>
              <w:t>；</w:t>
            </w:r>
            <w:r>
              <w:rPr>
                <w:rFonts w:ascii="宋体" w:hAnsi="宋体" w:eastAsia="宋体"/>
                <w:b/>
                <w:sz w:val="18"/>
              </w:rPr>
              <w:t>选课应用名单不再保留</w:t>
            </w:r>
            <w:r>
              <w:rPr>
                <w:rFonts w:ascii="宋体" w:hAnsi="宋体" w:eastAsia="宋体"/>
                <w:b w:val="0"/>
                <w:sz w:val="18"/>
              </w:rPr>
              <w:t>（未再生效前无法推送）；</w:t>
            </w:r>
            <w:r>
              <w:rPr>
                <w:rFonts w:ascii="宋体" w:hAnsi="宋体" w:eastAsia="宋体"/>
                <w:b/>
                <w:sz w:val="18"/>
              </w:rPr>
              <w:t>手动添加的学生仍保留</w:t>
            </w:r>
            <w:r>
              <w:rPr>
                <w:rFonts w:ascii="宋体" w:hAnsi="宋体" w:eastAsia="宋体"/>
                <w:b w:val="0"/>
                <w:sz w:val="18"/>
              </w:rPr>
              <w:t>。成功：</w:t>
            </w:r>
            <w:r>
              <w:rPr>
                <w:rFonts w:ascii="Consolas" w:hAnsi="Consolas" w:eastAsia="Consolas"/>
                <w:b w:val="0"/>
                <w:sz w:val="17"/>
              </w:rPr>
              <w:t>已退回 N 条任务安排，请前往「选修开课安排」继续修改。</w:t>
            </w:r>
            <w:r>
              <w:rPr>
                <w:rFonts w:ascii="宋体" w:hAnsi="宋体" w:eastAsia="宋体"/>
                <w:b w:val="0"/>
                <w:sz w:val="18"/>
              </w:rPr>
              <w:t>（已明确·confirm）</w:t>
            </w:r>
          </w:p>
        </w:tc>
      </w:tr>
      <w:tr w14:paraId="473C2EFD">
        <w:tc>
          <w:tcPr>
            <w:tcW w:w="2353" w:type="dxa"/>
          </w:tcPr>
          <w:p w14:paraId="3BAECAA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w="2353" w:type="dxa"/>
          </w:tcPr>
          <w:p w14:paraId="0C64D3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管理名单锁定</w:t>
            </w:r>
          </w:p>
        </w:tc>
        <w:tc>
          <w:tcPr>
            <w:tcW w:w="2353" w:type="dxa"/>
          </w:tcPr>
          <w:p w14:paraId="6073F5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 / P02</w:t>
            </w:r>
          </w:p>
        </w:tc>
        <w:tc>
          <w:tcPr>
            <w:tcW w:w="2353" w:type="dxa"/>
          </w:tcPr>
          <w:p w14:paraId="4748C0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安排尚未生效则不可管理名单；tip 要求先在安排页提交生效。（已明确·tip）</w:t>
            </w:r>
          </w:p>
        </w:tc>
      </w:tr>
      <w:tr w14:paraId="686A31CE">
        <w:tc>
          <w:tcPr>
            <w:tcW w:w="2353" w:type="dxa"/>
          </w:tcPr>
          <w:p w14:paraId="5EF375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w="2353" w:type="dxa"/>
          </w:tcPr>
          <w:p w14:paraId="7C7257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已开课程组数</w:t>
            </w:r>
          </w:p>
        </w:tc>
        <w:tc>
          <w:tcPr>
            <w:tcW w:w="2353" w:type="dxa"/>
          </w:tcPr>
          <w:p w14:paraId="05A81C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 ME</w:t>
            </w:r>
          </w:p>
        </w:tc>
        <w:tc>
          <w:tcPr>
            <w:tcW w:w="2353" w:type="dxa"/>
          </w:tcPr>
          <w:p w14:paraId="4C47AB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 ME 列表「开课专业」归属；无分组计 1，已分组按组数；与已开总 Quota 一致，不按修读范围多行重复。（已明确·tip）</w:t>
            </w:r>
          </w:p>
        </w:tc>
      </w:tr>
      <w:tr w14:paraId="786D490A">
        <w:tc>
          <w:tcPr>
            <w:tcW w:w="2353" w:type="dxa"/>
          </w:tcPr>
          <w:p w14:paraId="2CD611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w="2353" w:type="dxa"/>
          </w:tcPr>
          <w:p w14:paraId="0D6429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生效状态 tip</w:t>
            </w:r>
          </w:p>
        </w:tc>
        <w:tc>
          <w:tcPr>
            <w:tcW w:w="2353" w:type="dxa"/>
          </w:tcPr>
          <w:p w14:paraId="03F873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2353" w:type="dxa"/>
          </w:tcPr>
          <w:p w14:paraId="644588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草稿/已生效/回退/停课；生效前提：分组师资学时完整 + 全部教师已确认。（已明确·表头 tip）</w:t>
            </w:r>
          </w:p>
        </w:tc>
      </w:tr>
      <w:tr w14:paraId="09882C67">
        <w:tc>
          <w:tcPr>
            <w:tcW w:w="2353" w:type="dxa"/>
          </w:tcPr>
          <w:p w14:paraId="0DD68A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  <w:tc>
          <w:tcPr>
            <w:tcW w:w="2353" w:type="dxa"/>
          </w:tcPr>
          <w:p w14:paraId="748933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开放选课名单</w:t>
            </w:r>
          </w:p>
        </w:tc>
        <w:tc>
          <w:tcPr>
            <w:tcW w:w="2353" w:type="dxa"/>
          </w:tcPr>
          <w:p w14:paraId="7B1749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/ P02</w:t>
            </w:r>
          </w:p>
        </w:tc>
        <w:tc>
          <w:tcPr>
            <w:tcW w:w="2353" w:type="dxa"/>
          </w:tcPr>
          <w:p w14:paraId="1A7B6A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默认名单由选课应用生成；本页可移除与手动添加。（已明确）</w:t>
            </w:r>
          </w:p>
        </w:tc>
      </w:tr>
      <w:tr w14:paraId="4A158E7A">
        <w:tc>
          <w:tcPr>
            <w:tcW w:w="2353" w:type="dxa"/>
          </w:tcPr>
          <w:p w14:paraId="6473BC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BR006</w:t>
            </w:r>
          </w:p>
        </w:tc>
        <w:tc>
          <w:tcPr>
            <w:tcW w:w="2353" w:type="dxa"/>
          </w:tcPr>
          <w:p w14:paraId="4C4AB6A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未生效名单空态</w:t>
            </w:r>
          </w:p>
        </w:tc>
        <w:tc>
          <w:tcPr>
            <w:tcW w:w="2353" w:type="dxa"/>
          </w:tcPr>
          <w:p w14:paraId="38314C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2353" w:type="dxa"/>
          </w:tcPr>
          <w:p w14:paraId="35B252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未生效点人数：</w:t>
            </w:r>
            <w:r>
              <w:rPr>
                <w:rFonts w:ascii="Consolas" w:hAnsi="Consolas" w:eastAsia="Consolas"/>
                <w:b w:val="0"/>
                <w:sz w:val="17"/>
              </w:rPr>
              <w:t>开课安排尚未生效，尚未推送到选课应用，暂无学生名单</w:t>
            </w:r>
            <w:r>
              <w:rPr>
                <w:rFonts w:ascii="宋体" w:hAnsi="宋体" w:eastAsia="宋体"/>
                <w:b w:val="0"/>
                <w:sz w:val="18"/>
              </w:rPr>
              <w:t>。（已明确）</w:t>
            </w:r>
          </w:p>
        </w:tc>
      </w:tr>
      <w:tr w14:paraId="12D227F8">
        <w:tc>
          <w:tcPr>
            <w:tcW w:w="2353" w:type="dxa"/>
          </w:tcPr>
          <w:p w14:paraId="7C9A02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w="2353" w:type="dxa"/>
          </w:tcPr>
          <w:p w14:paraId="3F28D7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无预置/无一键分配</w:t>
            </w:r>
          </w:p>
        </w:tc>
        <w:tc>
          <w:tcPr>
            <w:tcW w:w="2353" w:type="dxa"/>
          </w:tcPr>
          <w:p w14:paraId="11CD84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 / P01-D01</w:t>
            </w:r>
          </w:p>
        </w:tc>
        <w:tc>
          <w:tcPr>
            <w:tcW w:w="2353" w:type="dxa"/>
            <w:shd w:val="clear" w:color="auto" w:fill="FFFF00"/>
          </w:tcPr>
          <w:p w14:paraId="13022AFA">
            <w:pPr>
              <w:spacing w:before="40" w:after="40" w:line="276" w:lineRule="auto"/>
            </w:pPr>
            <w:r>
              <w:rPr>
                <w:rFonts w:ascii="Consolas" w:hAnsi="Consolas" w:eastAsia="Consolas"/>
                <w:b w:val="0"/>
                <w:sz w:val="17"/>
                <w:highlight w:val="yellow"/>
              </w:rPr>
              <w:t>returnPage=course-ge-offering-roster</w:t>
            </w:r>
            <w:r>
              <w:rPr>
                <w:rFonts w:ascii="宋体" w:hAnsi="宋体" w:eastAsia="宋体"/>
                <w:b w:val="0"/>
                <w:sz w:val="18"/>
                <w:highlight w:val="yellow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  <w:highlight w:val="yellow"/>
              </w:rPr>
              <w:t>offeringType='ge'</w:t>
            </w:r>
            <w:r>
              <w:rPr>
                <w:rFonts w:ascii="宋体" w:hAnsi="宋体" w:eastAsia="宋体"/>
                <w:b w:val="0"/>
                <w:sz w:val="18"/>
                <w:highlight w:val="yellow"/>
              </w:rPr>
              <w:t xml:space="preserve"> 或开放选课 → </w:t>
            </w:r>
            <w:r>
              <w:rPr>
                <w:rFonts w:ascii="宋体" w:hAnsi="宋体" w:eastAsia="宋体"/>
                <w:b/>
                <w:sz w:val="18"/>
                <w:highlight w:val="yellow"/>
              </w:rPr>
              <w:t>预置名单与一键分配强制隐藏</w:t>
            </w:r>
            <w:r>
              <w:rPr>
                <w:rFonts w:ascii="宋体" w:hAnsi="宋体" w:eastAsia="宋体"/>
                <w:b w:val="0"/>
                <w:sz w:val="18"/>
                <w:highlight w:val="yellow"/>
              </w:rPr>
              <w:t>。（已明确·</w:t>
            </w:r>
            <w:r>
              <w:rPr>
                <w:rFonts w:ascii="Consolas" w:hAnsi="Consolas" w:eastAsia="Consolas"/>
                <w:b w:val="0"/>
                <w:sz w:val="17"/>
                <w:highlight w:val="yellow"/>
              </w:rPr>
              <w:t>shouldShowOfferingGroupingPresetRosterGrouping</w:t>
            </w:r>
            <w:r>
              <w:rPr>
                <w:rFonts w:ascii="宋体" w:hAnsi="宋体" w:eastAsia="宋体"/>
                <w:b w:val="0"/>
                <w:sz w:val="18"/>
                <w:highlight w:val="yellow"/>
              </w:rPr>
              <w:t>）</w:t>
            </w:r>
          </w:p>
        </w:tc>
      </w:tr>
    </w:tbl>
    <w:p w14:paraId="63EA83D4">
      <w:pPr>
        <w:spacing w:after="80"/>
      </w:pPr>
    </w:p>
    <w:p w14:paraId="08E98EA0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8–10. 数据流</w:t>
      </w:r>
    </w:p>
    <w:p w14:paraId="616AACA3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上游：选修开课安排（已生效）、选课应用（默认名单）、选修开课计划（ME 统计）</w:t>
      </w:r>
    </w:p>
    <w:p w14:paraId="598C534D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下游：选课/排课消费人数；退回后回安排页草稿</w:t>
      </w:r>
    </w:p>
    <w:p w14:paraId="28634479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66EB7EFB">
        <w:tc>
          <w:tcPr>
            <w:tcW w:w="3137" w:type="dxa"/>
            <w:shd w:val="clear" w:color="auto" w:fill="E2E8F0"/>
          </w:tcPr>
          <w:p w14:paraId="137DF49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w="3137" w:type="dxa"/>
            <w:shd w:val="clear" w:color="auto" w:fill="E2E8F0"/>
          </w:tcPr>
          <w:p w14:paraId="34F4536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w="3137" w:type="dxa"/>
            <w:shd w:val="clear" w:color="auto" w:fill="E2E8F0"/>
          </w:tcPr>
          <w:p w14:paraId="3CE7941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 w14:paraId="446052C0">
        <w:tc>
          <w:tcPr>
            <w:tcW w:w="3137" w:type="dxa"/>
          </w:tcPr>
          <w:p w14:paraId="7B9D32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137" w:type="dxa"/>
          </w:tcPr>
          <w:p w14:paraId="47B37D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本版无未确认事项（原 UC001 已关闭：与计划侧同一接口，表头「预计学生数」）</w:t>
            </w:r>
          </w:p>
        </w:tc>
        <w:tc>
          <w:tcPr>
            <w:tcW w:w="3137" w:type="dxa"/>
          </w:tcPr>
          <w:p w14:paraId="501198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0FEA93D3">
      <w:pPr>
        <w:spacing w:after="80"/>
      </w:pPr>
    </w:p>
    <w:p w14:paraId="1C183DD7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</w:t>
      </w:r>
    </w:p>
    <w:p w14:paraId="6EF22AF0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与安排页对齐；退回不清除授课确认（BR001）</w:t>
      </w:r>
    </w:p>
    <w:p w14:paraId="2DE57787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名单来源：选课应用 / 手动添加（及代码枚举可见值）</w:t>
      </w:r>
    </w:p>
    <w:p w14:paraId="134C7BB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76D33136">
        <w:tc>
          <w:tcPr>
            <w:tcW w:w="3137" w:type="dxa"/>
            <w:shd w:val="clear" w:color="auto" w:fill="E2E8F0"/>
          </w:tcPr>
          <w:p w14:paraId="4177AAB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w="3137" w:type="dxa"/>
            <w:shd w:val="clear" w:color="auto" w:fill="E2E8F0"/>
          </w:tcPr>
          <w:p w14:paraId="7B3E14C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3137" w:type="dxa"/>
            <w:shd w:val="clear" w:color="auto" w:fill="E2E8F0"/>
          </w:tcPr>
          <w:p w14:paraId="17E3FC4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关键键（逻辑）</w:t>
            </w:r>
          </w:p>
        </w:tc>
      </w:tr>
      <w:tr w14:paraId="4E3FC779">
        <w:tc>
          <w:tcPr>
            <w:tcW w:w="3137" w:type="dxa"/>
          </w:tcPr>
          <w:p w14:paraId="6A2119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ElectiveRosterLine</w:t>
            </w:r>
          </w:p>
        </w:tc>
        <w:tc>
          <w:tcPr>
            <w:tcW w:w="3137" w:type="dxa"/>
          </w:tcPr>
          <w:p w14:paraId="190DCC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学生名单行</w:t>
            </w:r>
          </w:p>
        </w:tc>
        <w:tc>
          <w:tcPr>
            <w:tcW w:w="3137" w:type="dxa"/>
          </w:tcPr>
          <w:p w14:paraId="3E9230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section+学号</w:t>
            </w:r>
          </w:p>
        </w:tc>
      </w:tr>
      <w:tr w14:paraId="25E65525">
        <w:tc>
          <w:tcPr>
            <w:tcW w:w="3137" w:type="dxa"/>
          </w:tcPr>
          <w:p w14:paraId="64AC43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ElectiveGroupAssignment</w:t>
            </w:r>
          </w:p>
        </w:tc>
        <w:tc>
          <w:tcPr>
            <w:tcW w:w="3137" w:type="dxa"/>
          </w:tcPr>
          <w:p w14:paraId="310B6F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学生入组</w:t>
            </w:r>
          </w:p>
        </w:tc>
        <w:tc>
          <w:tcPr>
            <w:tcW w:w="3137" w:type="dxa"/>
          </w:tcPr>
          <w:p w14:paraId="59D8B6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学号+groupId</w:t>
            </w:r>
          </w:p>
        </w:tc>
      </w:tr>
    </w:tbl>
    <w:p w14:paraId="7B1C5B7C">
      <w:pPr>
        <w:spacing w:after="80"/>
      </w:pPr>
    </w:p>
    <w:p w14:paraId="0747CC8C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 w14:paraId="11FD0A83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真源：可见 UI + tip/alert + 本文已明确</w:t>
      </w:r>
    </w:p>
    <w:p w14:paraId="086604D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必须实现「无预置/无一键分配」；禁止按专业名单抄入预置分配</w:t>
      </w:r>
    </w:p>
    <w:p w14:paraId="7EDA3D21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退回副作用必须区分选课名单 vs 手动添加</w:t>
      </w:r>
    </w:p>
    <w:p w14:paraId="1EE2FFA0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数据权限：开课模块按专业</w:t>
      </w:r>
    </w:p>
    <w:p w14:paraId="14BF03E8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</w:t>
      </w:r>
    </w:p>
    <w:sectPr>
      <w:pgSz w:w="16838" w:h="11906" w:orient="landscape"/>
      <w:pgMar w:top="1247" w:right="1134" w:bottom="124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6F9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2026-09-17T14:43:49Z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94796989FB8022D7258CAB6A7D47C86A_42</vt:lpwstr>
  </property>
</Properties>
</file>