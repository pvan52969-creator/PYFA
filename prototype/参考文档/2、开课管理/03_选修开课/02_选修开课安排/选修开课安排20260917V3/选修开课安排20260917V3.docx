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7B0F9">
      <w:pPr>
        <w:spacing w:after="200"/>
        <w:jc w:val="center"/>
      </w:pPr>
      <w:r>
        <w:rPr>
          <w:rFonts w:ascii="黑体" w:hAnsi="黑体" w:eastAsia="黑体"/>
          <w:b/>
          <w:sz w:val="40"/>
        </w:rPr>
        <w:t>厦大马来分校本科教务系统产品需求文档 — 选修开课安排</w:t>
      </w:r>
    </w:p>
    <w:p w14:paraId="19BAA2CB"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文档版本：</w:t>
      </w:r>
      <w:r>
        <w:rPr>
          <w:rFonts w:ascii="宋体" w:hAnsi="宋体" w:eastAsia="宋体"/>
          <w:b w:val="0"/>
          <w:color w:val="475569"/>
          <w:sz w:val="19"/>
        </w:rPr>
        <w:t xml:space="preserve"> 20260917V3</w:t>
      </w:r>
    </w:p>
    <w:p w14:paraId="297D779E"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模板：</w:t>
      </w:r>
      <w:r>
        <w:rPr>
          <w:rFonts w:ascii="宋体" w:hAnsi="宋体" w:eastAsia="宋体"/>
          <w:b w:val="0"/>
          <w:color w:val="475569"/>
          <w:sz w:val="19"/>
        </w:rPr>
        <w:t xml:space="preserve"> 厦大马来分校本科教务系统PRD模板_V3.1</w:t>
      </w:r>
    </w:p>
    <w:p w14:paraId="29C36F3B"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条款口径：</w:t>
      </w:r>
      <w:r>
        <w:rPr>
          <w:rFonts w:ascii="宋体" w:hAnsi="宋体" w:eastAsia="宋体"/>
          <w:b w:val="0"/>
          <w:color w:val="475569"/>
          <w:sz w:val="19"/>
        </w:rPr>
        <w:t xml:space="preserve"> 已明确 / 未确认（不得把 AI 发挥标成已明确）</w:t>
      </w:r>
    </w:p>
    <w:p w14:paraId="63DB8453"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真源：</w:t>
      </w:r>
      <w:r>
        <w:rPr>
          <w:rFonts w:ascii="宋体" w:hAnsi="宋体" w:eastAsia="宋体"/>
          <w:b w:val="0"/>
          <w:color w:val="475569"/>
          <w:sz w:val="19"/>
        </w:rPr>
        <w:t xml:space="preserve"> 可见 UI 文案 + tip/alert；完整 UI 树 + 工具栏启停 + tip→BR + 分组工作台选修差异</w:t>
      </w:r>
    </w:p>
    <w:p w14:paraId="3D281093"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修订记录：</w:t>
      </w:r>
    </w:p>
    <w:p w14:paraId="0AF1B427"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- 2026-09-17 关闭已拍板 UC：需求人数来自已提交执行计划；交叉可选 GE 不入校规；生效状态统一；ME「预计学生数」同一接口；ME 再开一条班</w:t>
      </w:r>
    </w:p>
    <w:p w14:paraId="0D16E862"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- 2026-09-15 完整版覆盖：补编辑抽屉/弹窗全列、展开子表、分组工作台（GE 配额条/无预置）、复制导入细则、确认文案</w:t>
      </w:r>
    </w:p>
    <w:p w14:paraId="206C4BB9"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- 2026-09-15 薄版作废后首版重写（GE/ME开课、一键复制、导入、生效/撤回等）</w:t>
      </w:r>
    </w:p>
    <w:p w14:paraId="3FAF3EFA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0. 文档信息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3"/>
        <w:gridCol w:w="7393"/>
      </w:tblGrid>
      <w:tr w14:paraId="36423424">
        <w:tc>
          <w:tcPr>
            <w:tcW w:w="4706" w:type="dxa"/>
            <w:shd w:val="clear" w:color="auto" w:fill="E2E8F0"/>
          </w:tcPr>
          <w:p w14:paraId="0DBF25D6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4706" w:type="dxa"/>
            <w:shd w:val="clear" w:color="auto" w:fill="E2E8F0"/>
          </w:tcPr>
          <w:p w14:paraId="7A300D3D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 w14:paraId="09932477">
        <w:tc>
          <w:tcPr>
            <w:tcW w:w="4706" w:type="dxa"/>
          </w:tcPr>
          <w:p w14:paraId="43F71D0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w="4706" w:type="dxa"/>
          </w:tcPr>
          <w:p w14:paraId="194FF47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厦大马来分校本科教务系统产品需求文档 — 选修开课安排</w:t>
            </w:r>
          </w:p>
        </w:tc>
      </w:tr>
      <w:tr w14:paraId="0D773086">
        <w:tc>
          <w:tcPr>
            <w:tcW w:w="4706" w:type="dxa"/>
          </w:tcPr>
          <w:p w14:paraId="53D36BA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w="4706" w:type="dxa"/>
          </w:tcPr>
          <w:p w14:paraId="382B3CE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开课管理 → 选修开课 → 选修开课安排</w:t>
            </w:r>
          </w:p>
        </w:tc>
      </w:tr>
      <w:tr w14:paraId="7D9021B1">
        <w:tc>
          <w:tcPr>
            <w:tcW w:w="4706" w:type="dxa"/>
          </w:tcPr>
          <w:p w14:paraId="6474BD0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英文名称</w:t>
            </w:r>
          </w:p>
        </w:tc>
        <w:tc>
          <w:tcPr>
            <w:tcW w:w="4706" w:type="dxa"/>
          </w:tcPr>
          <w:p w14:paraId="7824A61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Elective Course Offering Arrangement</w:t>
            </w:r>
          </w:p>
        </w:tc>
      </w:tr>
      <w:tr w14:paraId="4C26A06C">
        <w:tc>
          <w:tcPr>
            <w:tcW w:w="4706" w:type="dxa"/>
          </w:tcPr>
          <w:p w14:paraId="351CB72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文档版本</w:t>
            </w:r>
          </w:p>
        </w:tc>
        <w:tc>
          <w:tcPr>
            <w:tcW w:w="4706" w:type="dxa"/>
          </w:tcPr>
          <w:p w14:paraId="00071B7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20260917V3</w:t>
            </w:r>
          </w:p>
        </w:tc>
      </w:tr>
      <w:tr w14:paraId="2325B875">
        <w:tc>
          <w:tcPr>
            <w:tcW w:w="4706" w:type="dxa"/>
          </w:tcPr>
          <w:p w14:paraId="77FB5F7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创建/发布日期</w:t>
            </w:r>
          </w:p>
        </w:tc>
        <w:tc>
          <w:tcPr>
            <w:tcW w:w="4706" w:type="dxa"/>
          </w:tcPr>
          <w:p w14:paraId="47610B9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2026-09-17（相对 20260915V1 关闭已拍板 UC，跳号 V3）</w:t>
            </w:r>
          </w:p>
        </w:tc>
      </w:tr>
      <w:tr w14:paraId="1761198B">
        <w:tc>
          <w:tcPr>
            <w:tcW w:w="4706" w:type="dxa"/>
          </w:tcPr>
          <w:p w14:paraId="75D0C7F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原型地址</w:t>
            </w:r>
          </w:p>
        </w:tc>
        <w:tc>
          <w:tcPr>
            <w:tcW w:w="4706" w:type="dxa"/>
          </w:tcPr>
          <w:p w14:paraId="7F0626B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page-course-offering-ge</w:t>
            </w:r>
          </w:p>
        </w:tc>
      </w:tr>
    </w:tbl>
    <w:p w14:paraId="26E3E4C1">
      <w:pPr>
        <w:spacing w:after="80"/>
      </w:pPr>
    </w:p>
    <w:p w14:paraId="7A7D144E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文档概述</w:t>
      </w:r>
    </w:p>
    <w:p w14:paraId="5F471741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1.1 文档目的</w:t>
      </w:r>
    </w:p>
    <w:p w14:paraId="2733F559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明确选修开课安排两步流程、计划结果卡、查询、工具栏、主表、修读范围、Support、编辑抽屉、GE/ME 开课弹窗、一键复制/导入、分组工作台入口（含 GE 配额条）与 tip 业务规则，供研发/测试/AI 后端统一依据。</w:t>
      </w:r>
    </w:p>
    <w:p w14:paraId="26E7BA47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1.2 填写口径</w:t>
      </w:r>
    </w:p>
    <w:p w14:paraId="0E5AA5C0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「（已明确）」：原型可见文案或 tip/alert 已写明。</w:t>
      </w:r>
    </w:p>
    <w:p w14:paraId="77595F69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「（未确认）」：未讨论或占位；禁止自造。</w:t>
      </w:r>
    </w:p>
    <w:p w14:paraId="33E45105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安排页「撤回」与名单页「退回」入口不同，不得混写。</w:t>
      </w:r>
    </w:p>
    <w:p w14:paraId="1DA993BC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教室偏好为多选时禁止写成自由文本。</w:t>
      </w:r>
    </w:p>
    <w:p w14:paraId="07B34E80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1.3 建设背景</w:t>
      </w:r>
    </w:p>
    <w:p w14:paraId="5FDED737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在「选修开课计划」保存课程组quota 后，从校选添加 GE/ME 开课任务，维护修读范围与师资，生效后名单由选课应用生成（开放选课）。</w:t>
      </w:r>
    </w:p>
    <w:p w14:paraId="522D3227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菜单与功能范围</w:t>
      </w:r>
    </w:p>
    <w:p w14:paraId="2FDCC2EC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2.1 菜单路径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4929"/>
        <w:gridCol w:w="4929"/>
      </w:tblGrid>
      <w:tr w14:paraId="087460B1">
        <w:tc>
          <w:tcPr>
            <w:tcW w:w="3137" w:type="dxa"/>
            <w:shd w:val="clear" w:color="auto" w:fill="E2E8F0"/>
          </w:tcPr>
          <w:p w14:paraId="123AB723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层级</w:t>
            </w:r>
          </w:p>
        </w:tc>
        <w:tc>
          <w:tcPr>
            <w:tcW w:w="3137" w:type="dxa"/>
            <w:shd w:val="clear" w:color="auto" w:fill="E2E8F0"/>
          </w:tcPr>
          <w:p w14:paraId="439CCF4C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中文名称</w:t>
            </w:r>
          </w:p>
        </w:tc>
        <w:tc>
          <w:tcPr>
            <w:tcW w:w="3137" w:type="dxa"/>
            <w:shd w:val="clear" w:color="auto" w:fill="E2E8F0"/>
          </w:tcPr>
          <w:p w14:paraId="519E6835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</w:tr>
      <w:tr w14:paraId="2A0B25A3">
        <w:tc>
          <w:tcPr>
            <w:tcW w:w="3137" w:type="dxa"/>
          </w:tcPr>
          <w:p w14:paraId="79A11A6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一级</w:t>
            </w:r>
          </w:p>
        </w:tc>
        <w:tc>
          <w:tcPr>
            <w:tcW w:w="3137" w:type="dxa"/>
          </w:tcPr>
          <w:p w14:paraId="33ADA7A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选修开课</w:t>
            </w:r>
          </w:p>
        </w:tc>
        <w:tc>
          <w:tcPr>
            <w:tcW w:w="3137" w:type="dxa"/>
          </w:tcPr>
          <w:p w14:paraId="546B3CF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Elective Offering</w:t>
            </w:r>
          </w:p>
        </w:tc>
      </w:tr>
      <w:tr w14:paraId="69A1A97D">
        <w:tc>
          <w:tcPr>
            <w:tcW w:w="3137" w:type="dxa"/>
          </w:tcPr>
          <w:p w14:paraId="45A81B4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二级</w:t>
            </w:r>
          </w:p>
        </w:tc>
        <w:tc>
          <w:tcPr>
            <w:tcW w:w="3137" w:type="dxa"/>
          </w:tcPr>
          <w:p w14:paraId="5A13CAD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选修开课安排</w:t>
            </w:r>
          </w:p>
        </w:tc>
        <w:tc>
          <w:tcPr>
            <w:tcW w:w="3137" w:type="dxa"/>
          </w:tcPr>
          <w:p w14:paraId="3209552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Elective Offering Arrangement</w:t>
            </w:r>
          </w:p>
        </w:tc>
      </w:tr>
    </w:tbl>
    <w:p w14:paraId="2298B497">
      <w:pPr>
        <w:spacing w:after="80"/>
      </w:pPr>
    </w:p>
    <w:p w14:paraId="59845E59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2.2 建设目标</w:t>
      </w:r>
    </w:p>
    <w:p w14:paraId="25144B7B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完成 Course Setting 与师资安排，支持生效/撤回、共同授课、授课确认推进；消费计划页配额。</w:t>
      </w:r>
    </w:p>
    <w:p w14:paraId="456C749B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2.3 非目标</w:t>
      </w:r>
    </w:p>
    <w:p w14:paraId="55143785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选修开课计划配额公式正文（见《选修开课计划》）</w:t>
      </w:r>
    </w:p>
    <w:p w14:paraId="4E56B465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选课应用报名算法；专业开课安排整菜单</w:t>
      </w:r>
    </w:p>
    <w:p w14:paraId="30FBB51F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合班（本页无合班入口，BR015）</w:t>
      </w:r>
    </w:p>
    <w:p w14:paraId="717D7FD9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工具栏「退回」入口（安排页现行挂「撤回」；名单页挂「退回」）</w:t>
      </w:r>
    </w:p>
    <w:p w14:paraId="69D0850E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2.4 角色与权限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6"/>
        <w:gridCol w:w="3696"/>
        <w:gridCol w:w="3697"/>
        <w:gridCol w:w="3697"/>
      </w:tblGrid>
      <w:tr w14:paraId="15680AFF">
        <w:tc>
          <w:tcPr>
            <w:tcW w:w="2353" w:type="dxa"/>
            <w:shd w:val="clear" w:color="auto" w:fill="E2E8F0"/>
          </w:tcPr>
          <w:p w14:paraId="4482C9A1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w="2353" w:type="dxa"/>
            <w:shd w:val="clear" w:color="auto" w:fill="E2E8F0"/>
          </w:tcPr>
          <w:p w14:paraId="4211A6BD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可见范围</w:t>
            </w:r>
          </w:p>
        </w:tc>
        <w:tc>
          <w:tcPr>
            <w:tcW w:w="2353" w:type="dxa"/>
            <w:shd w:val="clear" w:color="auto" w:fill="E2E8F0"/>
          </w:tcPr>
          <w:p w14:paraId="4AF5AAB7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可操作</w:t>
            </w:r>
          </w:p>
        </w:tc>
        <w:tc>
          <w:tcPr>
            <w:tcW w:w="2353" w:type="dxa"/>
            <w:shd w:val="clear" w:color="auto" w:fill="E2E8F0"/>
          </w:tcPr>
          <w:p w14:paraId="3BF492A6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口径</w:t>
            </w:r>
          </w:p>
        </w:tc>
      </w:tr>
      <w:tr w14:paraId="3260FF09">
        <w:tc>
          <w:tcPr>
            <w:tcW w:w="2353" w:type="dxa"/>
          </w:tcPr>
          <w:p w14:paraId="1AAC38A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教务/学院/专业管理员</w:t>
            </w:r>
          </w:p>
        </w:tc>
        <w:tc>
          <w:tcPr>
            <w:tcW w:w="2353" w:type="dxa"/>
          </w:tcPr>
          <w:p w14:paraId="6A81054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按专业授权</w:t>
            </w:r>
          </w:p>
        </w:tc>
        <w:tc>
          <w:tcPr>
            <w:tcW w:w="2353" w:type="dxa"/>
          </w:tcPr>
          <w:p w14:paraId="60821E6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以可见按钮为准</w:t>
            </w:r>
          </w:p>
        </w:tc>
        <w:tc>
          <w:tcPr>
            <w:tcW w:w="2353" w:type="dxa"/>
          </w:tcPr>
          <w:p w14:paraId="343A9F0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开课模块按专业（已明确）</w:t>
            </w:r>
          </w:p>
        </w:tc>
      </w:tr>
    </w:tbl>
    <w:p w14:paraId="56FCC7DF">
      <w:pPr>
        <w:spacing w:after="80"/>
      </w:pPr>
    </w:p>
    <w:p w14:paraId="73CB6769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2.5 与专业开课安排差异（须文档化）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4929"/>
        <w:gridCol w:w="4929"/>
      </w:tblGrid>
      <w:tr w14:paraId="035781FD">
        <w:tc>
          <w:tcPr>
            <w:tcW w:w="3137" w:type="dxa"/>
            <w:shd w:val="clear" w:color="auto" w:fill="E2E8F0"/>
          </w:tcPr>
          <w:p w14:paraId="771E63FF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点</w:t>
            </w:r>
          </w:p>
        </w:tc>
        <w:tc>
          <w:tcPr>
            <w:tcW w:w="3137" w:type="dxa"/>
            <w:shd w:val="clear" w:color="auto" w:fill="E2E8F0"/>
          </w:tcPr>
          <w:p w14:paraId="08E81A4D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选修</w:t>
            </w:r>
          </w:p>
        </w:tc>
        <w:tc>
          <w:tcPr>
            <w:tcW w:w="3137" w:type="dxa"/>
            <w:shd w:val="clear" w:color="auto" w:fill="E2E8F0"/>
          </w:tcPr>
          <w:p w14:paraId="74C0095D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专业</w:t>
            </w:r>
          </w:p>
        </w:tc>
      </w:tr>
      <w:tr w14:paraId="42E49B01">
        <w:tc>
          <w:tcPr>
            <w:tcW w:w="3137" w:type="dxa"/>
          </w:tcPr>
          <w:p w14:paraId="3F8C427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开课来源</w:t>
            </w:r>
          </w:p>
        </w:tc>
        <w:tc>
          <w:tcPr>
            <w:tcW w:w="3137" w:type="dxa"/>
          </w:tcPr>
          <w:p w14:paraId="3D241CB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GE开课 / ME开课（校选）</w:t>
            </w:r>
          </w:p>
        </w:tc>
        <w:tc>
          <w:tcPr>
            <w:tcW w:w="3137" w:type="dxa"/>
          </w:tcPr>
          <w:p w14:paraId="0D45EA1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执行计划生成等</w:t>
            </w:r>
          </w:p>
        </w:tc>
      </w:tr>
      <w:tr w14:paraId="2D331D30">
        <w:tc>
          <w:tcPr>
            <w:tcW w:w="3137" w:type="dxa"/>
          </w:tcPr>
          <w:p w14:paraId="0C17EE9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选课类型</w:t>
            </w:r>
          </w:p>
        </w:tc>
        <w:tc>
          <w:tcPr>
            <w:tcW w:w="3137" w:type="dxa"/>
          </w:tcPr>
          <w:p w14:paraId="3C141F8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固定开放选课</w:t>
            </w:r>
          </w:p>
        </w:tc>
        <w:tc>
          <w:tcPr>
            <w:tcW w:w="3137" w:type="dxa"/>
          </w:tcPr>
          <w:p w14:paraId="59FCF9B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必修/选修可选</w:t>
            </w:r>
          </w:p>
        </w:tc>
      </w:tr>
      <w:tr w14:paraId="2FCAAE24">
        <w:tc>
          <w:tcPr>
            <w:tcW w:w="3137" w:type="dxa"/>
          </w:tcPr>
          <w:p w14:paraId="6D52BA9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合班</w:t>
            </w:r>
          </w:p>
        </w:tc>
        <w:tc>
          <w:tcPr>
            <w:tcW w:w="3137" w:type="dxa"/>
          </w:tcPr>
          <w:p w14:paraId="3653788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3137" w:type="dxa"/>
          </w:tcPr>
          <w:p w14:paraId="2971191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有</w:t>
            </w:r>
          </w:p>
        </w:tc>
      </w:tr>
      <w:tr w14:paraId="57BA04C4">
        <w:tc>
          <w:tcPr>
            <w:tcW w:w="3137" w:type="dxa"/>
          </w:tcPr>
          <w:p w14:paraId="09F1163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Prog. Batch 列</w:t>
            </w:r>
          </w:p>
        </w:tc>
        <w:tc>
          <w:tcPr>
            <w:tcW w:w="3137" w:type="dxa"/>
          </w:tcPr>
          <w:p w14:paraId="6501FD4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无；修读范围+可选批次</w:t>
            </w:r>
          </w:p>
        </w:tc>
        <w:tc>
          <w:tcPr>
            <w:tcW w:w="3137" w:type="dxa"/>
          </w:tcPr>
          <w:p w14:paraId="09A757D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有</w:t>
            </w:r>
          </w:p>
        </w:tc>
      </w:tr>
      <w:tr w14:paraId="4389E6BC">
        <w:tc>
          <w:tcPr>
            <w:tcW w:w="3137" w:type="dxa"/>
          </w:tcPr>
          <w:p w14:paraId="3158A03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计划前置</w:t>
            </w:r>
          </w:p>
        </w:tc>
        <w:tc>
          <w:tcPr>
            <w:tcW w:w="3137" w:type="dxa"/>
          </w:tcPr>
          <w:p w14:paraId="2CC55E2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GE开课须已保存课程组quota</w:t>
            </w:r>
          </w:p>
        </w:tc>
        <w:tc>
          <w:tcPr>
            <w:tcW w:w="3137" w:type="dxa"/>
          </w:tcPr>
          <w:p w14:paraId="732A9A2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无此禁用</w:t>
            </w:r>
          </w:p>
        </w:tc>
      </w:tr>
      <w:tr w14:paraId="7155A966">
        <w:tc>
          <w:tcPr>
            <w:tcW w:w="3137" w:type="dxa"/>
          </w:tcPr>
          <w:p w14:paraId="6CCE230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共同授课已生效 tip</w:t>
            </w:r>
          </w:p>
        </w:tc>
        <w:tc>
          <w:tcPr>
            <w:tcW w:w="3137" w:type="dxa"/>
          </w:tcPr>
          <w:p w14:paraId="5CDD8F0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仅「已生效，不支持设置共同授课。」</w:t>
            </w:r>
          </w:p>
        </w:tc>
        <w:tc>
          <w:tcPr>
            <w:tcW w:w="3137" w:type="dxa"/>
          </w:tcPr>
          <w:p w14:paraId="1A62A85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另可提示先退回</w:t>
            </w:r>
          </w:p>
        </w:tc>
      </w:tr>
      <w:tr w14:paraId="5F531AE4">
        <w:tc>
          <w:tcPr>
            <w:tcW w:w="3137" w:type="dxa"/>
          </w:tcPr>
          <w:p w14:paraId="61FF350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结果卡</w:t>
            </w:r>
          </w:p>
        </w:tc>
        <w:tc>
          <w:tcPr>
            <w:tcW w:w="3137" w:type="dxa"/>
          </w:tcPr>
          <w:p w14:paraId="2C10CAC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GE/ME 配额进度</w:t>
            </w:r>
          </w:p>
        </w:tc>
        <w:tc>
          <w:tcPr>
            <w:tcW w:w="3137" w:type="dxa"/>
          </w:tcPr>
          <w:p w14:paraId="06B3F68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无同构</w:t>
            </w:r>
          </w:p>
        </w:tc>
      </w:tr>
      <w:tr w14:paraId="33EAB34F">
        <w:tc>
          <w:tcPr>
            <w:tcW w:w="3137" w:type="dxa"/>
          </w:tcPr>
          <w:p w14:paraId="1E53340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分组工作台</w:t>
            </w:r>
          </w:p>
        </w:tc>
        <w:tc>
          <w:tcPr>
            <w:tcW w:w="3137" w:type="dxa"/>
          </w:tcPr>
          <w:p w14:paraId="77DEF4D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显示 GE 配额条；开放选课隐藏预置/一键分配</w:t>
            </w:r>
          </w:p>
        </w:tc>
        <w:tc>
          <w:tcPr>
            <w:tcW w:w="3137" w:type="dxa"/>
          </w:tcPr>
          <w:p w14:paraId="555366F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必修有组可显示预置/一键</w:t>
            </w:r>
          </w:p>
        </w:tc>
      </w:tr>
    </w:tbl>
    <w:p w14:paraId="3CF2E1AA">
      <w:pPr>
        <w:spacing w:after="80"/>
      </w:pPr>
    </w:p>
    <w:p w14:paraId="4CD0AF50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界面结构</w:t>
      </w:r>
    </w:p>
    <w:p w14:paraId="6743D839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P01 page-course-offering-ge 选修开课安排</w:t>
      </w:r>
    </w:p>
    <w:p w14:paraId="27C2BC58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P01-S01 步骤1 Course Setting</w:t>
      </w:r>
    </w:p>
    <w:p w14:paraId="4D08849E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P01-S02 步骤2 师资安排</w:t>
      </w:r>
    </w:p>
    <w:p w14:paraId="5F32A6DE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P01-C01 计划结果卡（可折叠）</w:t>
      </w:r>
    </w:p>
    <w:p w14:paraId="1BDA6D09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├── P01-C01-T GE开课计划 / ME开课计划 Tab</w:t>
      </w:r>
    </w:p>
    <w:p w14:paraId="31E7A618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├── P01-C01-GE 需求融合卡 + 类型配额进度表</w:t>
      </w:r>
    </w:p>
    <w:p w14:paraId="1464B0FE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└── P01-C01-ME 专业需求卡 + ME 结果配额表</w:t>
      </w:r>
    </w:p>
    <w:p w14:paraId="65D3B7B6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P01-F01 查询区（含展开更多）</w:t>
      </w:r>
    </w:p>
    <w:p w14:paraId="6F59661D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P01-TB 工具栏 #ge-offering-style2-toolbar</w:t>
      </w:r>
    </w:p>
    <w:p w14:paraId="28442BED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P01-L01 开课任务列表</w:t>
      </w:r>
    </w:p>
    <w:p w14:paraId="11A267EE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P01-X01 行展开·开课详情子表</w:t>
      </w:r>
    </w:p>
    <w:p w14:paraId="45070F72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P01-M-GE GE开课 #modal-ge-offering-add</w:t>
      </w:r>
    </w:p>
    <w:p w14:paraId="29D72249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P01-M-ME ME开课 #modal-me-offering-from-school-elective</w:t>
      </w:r>
    </w:p>
    <w:p w14:paraId="233DF525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P01-M-COPY 一键复制（与专业共用）</w:t>
      </w:r>
    </w:p>
    <w:p w14:paraId="53A6D5DF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P01-M-IMP 导入（与专业共用，mode=ge）</w:t>
      </w:r>
    </w:p>
    <w:p w14:paraId="714EE75E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P01-D01 修读范围 #drawer-ge-offering-scope</w:t>
      </w:r>
    </w:p>
    <w:p w14:paraId="2F64DD7A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P01-M-SCOPE-V 查看修读范围</w:t>
      </w:r>
    </w:p>
    <w:p w14:paraId="574C7704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P01-M-BATCH 选择可选批次</w:t>
      </w:r>
    </w:p>
    <w:p w14:paraId="22C9E9C0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P01-M-SUP Support申请</w:t>
      </w:r>
    </w:p>
    <w:p w14:paraId="5FEE58F8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P01-D02 编辑开课计划 #drawer-ge-offering-edit</w:t>
      </w:r>
    </w:p>
    <w:p w14:paraId="3CF95D98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P01-M-SHARED 共同授课设置（与专业共用组件）</w:t>
      </w:r>
    </w:p>
    <w:p w14:paraId="71D19CF5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└── P01-M-TC 授课确认（安排侧，步骤2）</w:t>
      </w:r>
    </w:p>
    <w:p w14:paraId="4BBFE6F3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P02 分组工作台 page-offering-grouping（returnPage=course-offering-ge）</w:t>
      </w:r>
    </w:p>
    <w:p w14:paraId="68AA63CB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P02-H01 GE 配额提示条 #offering-grouping-ge-quota-hint</w:t>
      </w:r>
    </w:p>
    <w:p w14:paraId="64F7070D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P02-A01 侧栏：分组 / 重置 / 学时类型设置 / 复制</w:t>
      </w:r>
    </w:p>
    <w:p w14:paraId="4FF6C8CC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P02-T01 小组树</w:t>
      </w:r>
    </w:p>
    <w:p w14:paraId="47750E76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P02-L01 安排详情（课程组学时）</w:t>
      </w:r>
    </w:p>
    <w:p w14:paraId="5F39DD8A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P02-W01 Teaching Load 嵌入</w:t>
      </w:r>
    </w:p>
    <w:p w14:paraId="51EC0A15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P02-M-CC 设置 Course Coordinator</w:t>
      </w:r>
    </w:p>
    <w:p w14:paraId="28935E23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└── P02-M-LOAD 课时详情</w:t>
      </w:r>
    </w:p>
    <w:p w14:paraId="7AE2A0FD">
      <w:pPr>
        <w:spacing w:after="80"/>
      </w:pP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6"/>
        <w:gridCol w:w="3696"/>
        <w:gridCol w:w="3697"/>
        <w:gridCol w:w="3697"/>
      </w:tblGrid>
      <w:tr w14:paraId="590ED2B8">
        <w:tc>
          <w:tcPr>
            <w:tcW w:w="2353" w:type="dxa"/>
            <w:shd w:val="clear" w:color="auto" w:fill="E2E8F0"/>
          </w:tcPr>
          <w:p w14:paraId="04DA0FBE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界面ID</w:t>
            </w:r>
          </w:p>
        </w:tc>
        <w:tc>
          <w:tcPr>
            <w:tcW w:w="2353" w:type="dxa"/>
            <w:shd w:val="clear" w:color="auto" w:fill="E2E8F0"/>
          </w:tcPr>
          <w:p w14:paraId="3DB99BA0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w="2353" w:type="dxa"/>
            <w:shd w:val="clear" w:color="auto" w:fill="E2E8F0"/>
          </w:tcPr>
          <w:p w14:paraId="55BFEF7C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入口</w:t>
            </w:r>
          </w:p>
        </w:tc>
        <w:tc>
          <w:tcPr>
            <w:tcW w:w="2353" w:type="dxa"/>
            <w:shd w:val="clear" w:color="auto" w:fill="E2E8F0"/>
          </w:tcPr>
          <w:p w14:paraId="02A2D764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原型</w:t>
            </w:r>
          </w:p>
        </w:tc>
      </w:tr>
      <w:tr w14:paraId="1A992CF6">
        <w:tc>
          <w:tcPr>
            <w:tcW w:w="2353" w:type="dxa"/>
          </w:tcPr>
          <w:p w14:paraId="13DB473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</w:t>
            </w:r>
          </w:p>
        </w:tc>
        <w:tc>
          <w:tcPr>
            <w:tcW w:w="2353" w:type="dxa"/>
          </w:tcPr>
          <w:p w14:paraId="40CA6E3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选修开课安排</w:t>
            </w:r>
          </w:p>
        </w:tc>
        <w:tc>
          <w:tcPr>
            <w:tcW w:w="2353" w:type="dxa"/>
          </w:tcPr>
          <w:p w14:paraId="244A6A4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菜单</w:t>
            </w:r>
          </w:p>
        </w:tc>
        <w:tc>
          <w:tcPr>
            <w:tcW w:w="2353" w:type="dxa"/>
          </w:tcPr>
          <w:p w14:paraId="6683C29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page-course-offering-ge</w:t>
            </w:r>
          </w:p>
        </w:tc>
      </w:tr>
      <w:tr w14:paraId="18CF20E2">
        <w:tc>
          <w:tcPr>
            <w:tcW w:w="2353" w:type="dxa"/>
          </w:tcPr>
          <w:p w14:paraId="4D4440A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P01-M-GE</w:t>
            </w:r>
          </w:p>
        </w:tc>
        <w:tc>
          <w:tcPr>
            <w:tcW w:w="2353" w:type="dxa"/>
          </w:tcPr>
          <w:p w14:paraId="75214F2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GE开课</w:t>
            </w:r>
          </w:p>
        </w:tc>
        <w:tc>
          <w:tcPr>
            <w:tcW w:w="2353" w:type="dxa"/>
          </w:tcPr>
          <w:p w14:paraId="649CFE0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工具栏</w:t>
            </w:r>
          </w:p>
        </w:tc>
        <w:tc>
          <w:tcPr>
            <w:tcW w:w="2353" w:type="dxa"/>
          </w:tcPr>
          <w:p w14:paraId="7AB6A8D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modal-ge-offering-add</w:t>
            </w:r>
          </w:p>
        </w:tc>
      </w:tr>
      <w:tr w14:paraId="55245623">
        <w:tc>
          <w:tcPr>
            <w:tcW w:w="2353" w:type="dxa"/>
          </w:tcPr>
          <w:p w14:paraId="03D6C9C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P01-M-ME</w:t>
            </w:r>
          </w:p>
        </w:tc>
        <w:tc>
          <w:tcPr>
            <w:tcW w:w="2353" w:type="dxa"/>
          </w:tcPr>
          <w:p w14:paraId="237D96A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ME开课</w:t>
            </w:r>
          </w:p>
        </w:tc>
        <w:tc>
          <w:tcPr>
            <w:tcW w:w="2353" w:type="dxa"/>
          </w:tcPr>
          <w:p w14:paraId="4F08855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工具栏</w:t>
            </w:r>
          </w:p>
        </w:tc>
        <w:tc>
          <w:tcPr>
            <w:tcW w:w="2353" w:type="dxa"/>
          </w:tcPr>
          <w:p w14:paraId="6755749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modal-me-offering-from-school-elective</w:t>
            </w:r>
          </w:p>
        </w:tc>
      </w:tr>
      <w:tr w14:paraId="1007EDE9">
        <w:tc>
          <w:tcPr>
            <w:tcW w:w="2353" w:type="dxa"/>
          </w:tcPr>
          <w:p w14:paraId="0B4AEEF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</w:t>
            </w:r>
          </w:p>
        </w:tc>
        <w:tc>
          <w:tcPr>
            <w:tcW w:w="2353" w:type="dxa"/>
          </w:tcPr>
          <w:p w14:paraId="0F7A363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修读范围</w:t>
            </w:r>
          </w:p>
        </w:tc>
        <w:tc>
          <w:tcPr>
            <w:tcW w:w="2353" w:type="dxa"/>
          </w:tcPr>
          <w:p w14:paraId="4533087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步骤1 行</w:t>
            </w:r>
          </w:p>
        </w:tc>
        <w:tc>
          <w:tcPr>
            <w:tcW w:w="2353" w:type="dxa"/>
          </w:tcPr>
          <w:p w14:paraId="4633737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drawer-ge-offering-scope</w:t>
            </w:r>
          </w:p>
        </w:tc>
      </w:tr>
      <w:tr w14:paraId="0AD63DA7">
        <w:tc>
          <w:tcPr>
            <w:tcW w:w="2353" w:type="dxa"/>
          </w:tcPr>
          <w:p w14:paraId="2CE26CE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P01-D02</w:t>
            </w:r>
          </w:p>
        </w:tc>
        <w:tc>
          <w:tcPr>
            <w:tcW w:w="2353" w:type="dxa"/>
          </w:tcPr>
          <w:p w14:paraId="30E1808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编辑开课计划</w:t>
            </w:r>
          </w:p>
        </w:tc>
        <w:tc>
          <w:tcPr>
            <w:tcW w:w="2353" w:type="dxa"/>
          </w:tcPr>
          <w:p w14:paraId="6852B0D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课程信息</w:t>
            </w:r>
          </w:p>
        </w:tc>
        <w:tc>
          <w:tcPr>
            <w:tcW w:w="2353" w:type="dxa"/>
          </w:tcPr>
          <w:p w14:paraId="2A7D50F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drawer-ge-offering-edit</w:t>
            </w:r>
          </w:p>
        </w:tc>
      </w:tr>
      <w:tr w14:paraId="46C35CC9">
        <w:tc>
          <w:tcPr>
            <w:tcW w:w="2353" w:type="dxa"/>
          </w:tcPr>
          <w:p w14:paraId="36CBC90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P02</w:t>
            </w:r>
          </w:p>
        </w:tc>
        <w:tc>
          <w:tcPr>
            <w:tcW w:w="2353" w:type="dxa"/>
          </w:tcPr>
          <w:p w14:paraId="32B111D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分组工作台</w:t>
            </w:r>
          </w:p>
        </w:tc>
        <w:tc>
          <w:tcPr>
            <w:tcW w:w="2353" w:type="dxa"/>
          </w:tcPr>
          <w:p w14:paraId="11C070F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安排教师</w:t>
            </w:r>
          </w:p>
        </w:tc>
        <w:tc>
          <w:tcPr>
            <w:tcW w:w="2353" w:type="dxa"/>
          </w:tcPr>
          <w:p w14:paraId="433BDFF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page-offering-grouping</w:t>
            </w:r>
          </w:p>
        </w:tc>
      </w:tr>
    </w:tbl>
    <w:p w14:paraId="2FB3A34F">
      <w:pPr>
        <w:spacing w:after="80"/>
      </w:pPr>
    </w:p>
    <w:p w14:paraId="33666EC9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4. 界面详细需求</w:t>
      </w:r>
    </w:p>
    <w:p w14:paraId="6511CAF6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4.1 步骤与结果卡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3"/>
        <w:gridCol w:w="7393"/>
      </w:tblGrid>
      <w:tr w14:paraId="4A2196E2">
        <w:tc>
          <w:tcPr>
            <w:tcW w:w="4706" w:type="dxa"/>
            <w:shd w:val="clear" w:color="auto" w:fill="E2E8F0"/>
          </w:tcPr>
          <w:p w14:paraId="1A136F04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4706" w:type="dxa"/>
            <w:shd w:val="clear" w:color="auto" w:fill="E2E8F0"/>
          </w:tcPr>
          <w:p w14:paraId="1E93BA0E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 w14:paraId="09832D30">
        <w:tc>
          <w:tcPr>
            <w:tcW w:w="4706" w:type="dxa"/>
          </w:tcPr>
          <w:p w14:paraId="19AE1A4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步骤1</w:t>
            </w:r>
          </w:p>
        </w:tc>
        <w:tc>
          <w:tcPr>
            <w:tcW w:w="4706" w:type="dxa"/>
          </w:tcPr>
          <w:p w14:paraId="1BEF307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添加课程、修读范围、Support；无「操作」列与授课确认管理列</w:t>
            </w:r>
          </w:p>
        </w:tc>
      </w:tr>
      <w:tr w14:paraId="048D73B2">
        <w:tc>
          <w:tcPr>
            <w:tcW w:w="4706" w:type="dxa"/>
          </w:tcPr>
          <w:p w14:paraId="16AEEA0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步骤2</w:t>
            </w:r>
          </w:p>
        </w:tc>
        <w:tc>
          <w:tcPr>
            <w:tcW w:w="4706" w:type="dxa"/>
          </w:tcPr>
          <w:p w14:paraId="093A81C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学时类型与任课教师；有操作列、授课确认管理列；无修读范围/Support列</w:t>
            </w:r>
          </w:p>
        </w:tc>
      </w:tr>
      <w:tr w14:paraId="7ECE77D6">
        <w:tc>
          <w:tcPr>
            <w:tcW w:w="4706" w:type="dxa"/>
          </w:tcPr>
          <w:p w14:paraId="520291F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GE/ME Tab</w:t>
            </w:r>
          </w:p>
        </w:tc>
        <w:tc>
          <w:tcPr>
            <w:tcW w:w="4706" w:type="dxa"/>
          </w:tcPr>
          <w:p w14:paraId="1C17E73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切换结果卡与列表数据源；清空勾选后重渲；主按钮 GE开课↔ME开课</w:t>
            </w:r>
          </w:p>
        </w:tc>
      </w:tr>
      <w:tr w14:paraId="1C256848">
        <w:tc>
          <w:tcPr>
            <w:tcW w:w="4706" w:type="dxa"/>
          </w:tcPr>
          <w:p w14:paraId="5E902C2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课程组quota tip</w:t>
            </w:r>
          </w:p>
        </w:tc>
        <w:tc>
          <w:tcPr>
            <w:tcW w:w="4706" w:type="dxa"/>
          </w:tcPr>
          <w:p w14:paraId="30C2F13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与计划页 BR002 同文（结果卡展示）</w:t>
            </w:r>
          </w:p>
        </w:tc>
      </w:tr>
      <w:tr w14:paraId="3FDA0798">
        <w:tc>
          <w:tcPr>
            <w:tcW w:w="4706" w:type="dxa"/>
          </w:tcPr>
          <w:p w14:paraId="6D7BB81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空态</w:t>
            </w:r>
          </w:p>
        </w:tc>
        <w:tc>
          <w:tcPr>
            <w:tcW w:w="4706" w:type="dxa"/>
          </w:tcPr>
          <w:p w14:paraId="42E5E78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GE：</w:t>
            </w:r>
            <w:r>
              <w:rPr>
                <w:rFonts w:ascii="Consolas" w:hAnsi="Consolas" w:eastAsia="Consolas"/>
                <w:b w:val="0"/>
                <w:sz w:val="17"/>
              </w:rPr>
              <w:t>暂无 GE 开课，请点击「GE开课」…</w:t>
            </w:r>
            <w:r>
              <w:rPr>
                <w:rFonts w:ascii="宋体" w:hAnsi="宋体" w:eastAsia="宋体"/>
                <w:b w:val="0"/>
                <w:sz w:val="18"/>
              </w:rPr>
              <w:t>；ME：</w:t>
            </w:r>
            <w:r>
              <w:rPr>
                <w:rFonts w:ascii="Consolas" w:hAnsi="Consolas" w:eastAsia="Consolas"/>
                <w:b w:val="0"/>
                <w:sz w:val="17"/>
              </w:rPr>
              <w:t>暂无 ME 开课…</w:t>
            </w:r>
          </w:p>
        </w:tc>
      </w:tr>
    </w:tbl>
    <w:p w14:paraId="0CC1B3E1">
      <w:pPr>
        <w:spacing w:after="80"/>
      </w:pPr>
    </w:p>
    <w:p w14:paraId="733CCACF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4.2 工具栏（已明确·`renderGeOfferingPlanToolbar` / `updateGeOfferingTaskSelection`）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6"/>
        <w:gridCol w:w="3696"/>
        <w:gridCol w:w="3697"/>
        <w:gridCol w:w="3697"/>
      </w:tblGrid>
      <w:tr w14:paraId="46E731F7">
        <w:tc>
          <w:tcPr>
            <w:tcW w:w="2353" w:type="dxa"/>
            <w:shd w:val="clear" w:color="auto" w:fill="E2E8F0"/>
          </w:tcPr>
          <w:p w14:paraId="35507F72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按钮</w:t>
            </w:r>
          </w:p>
        </w:tc>
        <w:tc>
          <w:tcPr>
            <w:tcW w:w="2353" w:type="dxa"/>
            <w:shd w:val="clear" w:color="auto" w:fill="E2E8F0"/>
          </w:tcPr>
          <w:p w14:paraId="3EAB30E5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可见</w:t>
            </w:r>
          </w:p>
        </w:tc>
        <w:tc>
          <w:tcPr>
            <w:tcW w:w="2353" w:type="dxa"/>
            <w:shd w:val="clear" w:color="auto" w:fill="E2E8F0"/>
          </w:tcPr>
          <w:p w14:paraId="4436DA0B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禁用/前置</w:t>
            </w:r>
          </w:p>
        </w:tc>
        <w:tc>
          <w:tcPr>
            <w:tcW w:w="2353" w:type="dxa"/>
            <w:shd w:val="clear" w:color="auto" w:fill="E2E8F0"/>
          </w:tcPr>
          <w:p w14:paraId="51A336CB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title / 行为</w:t>
            </w:r>
          </w:p>
        </w:tc>
      </w:tr>
      <w:tr w14:paraId="66C475FE">
        <w:tc>
          <w:tcPr>
            <w:tcW w:w="2353" w:type="dxa"/>
          </w:tcPr>
          <w:p w14:paraId="2A7034A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GE开课</w:t>
            </w:r>
          </w:p>
        </w:tc>
        <w:tc>
          <w:tcPr>
            <w:tcW w:w="2353" w:type="dxa"/>
          </w:tcPr>
          <w:p w14:paraId="245EFCB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结果 Tab=GE</w:t>
            </w:r>
          </w:p>
        </w:tc>
        <w:tc>
          <w:tcPr>
            <w:tcW w:w="2353" w:type="dxa"/>
          </w:tcPr>
          <w:p w14:paraId="06B856C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本学期未保存课程组quota → 禁用；title：</w:t>
            </w:r>
            <w:r>
              <w:rPr>
                <w:rFonts w:ascii="Consolas" w:hAnsi="Consolas" w:eastAsia="Consolas"/>
                <w:b w:val="0"/>
                <w:sz w:val="17"/>
              </w:rPr>
              <w:t>请先在「选修开课计划」中设定课程组quota 并保存生效</w:t>
            </w:r>
          </w:p>
        </w:tc>
        <w:tc>
          <w:tcPr>
            <w:tcW w:w="2353" w:type="dxa"/>
          </w:tcPr>
          <w:p w14:paraId="4C37E19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打开 P01-M-GE</w:t>
            </w:r>
          </w:p>
        </w:tc>
      </w:tr>
      <w:tr w14:paraId="7C3BA68F">
        <w:tc>
          <w:tcPr>
            <w:tcW w:w="2353" w:type="dxa"/>
          </w:tcPr>
          <w:p w14:paraId="60A685A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ME开课</w:t>
            </w:r>
          </w:p>
        </w:tc>
        <w:tc>
          <w:tcPr>
            <w:tcW w:w="2353" w:type="dxa"/>
          </w:tcPr>
          <w:p w14:paraId="79791B6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Tab=ME</w:t>
            </w:r>
          </w:p>
        </w:tc>
        <w:tc>
          <w:tcPr>
            <w:tcW w:w="2353" w:type="dxa"/>
          </w:tcPr>
          <w:p w14:paraId="4516182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需有效学期</w:t>
            </w:r>
          </w:p>
        </w:tc>
        <w:tc>
          <w:tcPr>
            <w:tcW w:w="2353" w:type="dxa"/>
          </w:tcPr>
          <w:p w14:paraId="43E3119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打开 P01-M-ME；title：从校选选 ME 生成到本页</w:t>
            </w:r>
          </w:p>
        </w:tc>
      </w:tr>
      <w:tr w14:paraId="40364EC3">
        <w:tc>
          <w:tcPr>
            <w:tcW w:w="2353" w:type="dxa"/>
          </w:tcPr>
          <w:p w14:paraId="5633A8A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一键复制</w:t>
            </w:r>
          </w:p>
        </w:tc>
        <w:tc>
          <w:tcPr>
            <w:tcW w:w="2353" w:type="dxa"/>
          </w:tcPr>
          <w:p w14:paraId="7585563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常显</w:t>
            </w:r>
          </w:p>
        </w:tc>
        <w:tc>
          <w:tcPr>
            <w:tcW w:w="2353" w:type="dxa"/>
          </w:tcPr>
          <w:p w14:paraId="343BEFE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2353" w:type="dxa"/>
          </w:tcPr>
          <w:p w14:paraId="1EF51F7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按来源学期同课号复制分组与学时/教师/教室；BR008</w:t>
            </w:r>
          </w:p>
        </w:tc>
      </w:tr>
      <w:tr w14:paraId="1785304B">
        <w:tc>
          <w:tcPr>
            <w:tcW w:w="2353" w:type="dxa"/>
          </w:tcPr>
          <w:p w14:paraId="2DC1215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导入</w:t>
            </w:r>
          </w:p>
        </w:tc>
        <w:tc>
          <w:tcPr>
            <w:tcW w:w="2353" w:type="dxa"/>
          </w:tcPr>
          <w:p w14:paraId="1E3F8A0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常显</w:t>
            </w:r>
          </w:p>
        </w:tc>
        <w:tc>
          <w:tcPr>
            <w:tcW w:w="2353" w:type="dxa"/>
          </w:tcPr>
          <w:p w14:paraId="76C778F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2353" w:type="dxa"/>
          </w:tcPr>
          <w:p w14:paraId="0063DA8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下载模板并导入；</w:t>
            </w:r>
            <w:r>
              <w:rPr>
                <w:rFonts w:ascii="宋体" w:hAnsi="宋体" w:eastAsia="宋体"/>
                <w:b/>
                <w:sz w:val="18"/>
              </w:rPr>
              <w:t>仅未生效可覆盖</w:t>
            </w:r>
            <w:r>
              <w:rPr>
                <w:rFonts w:ascii="宋体" w:hAnsi="宋体" w:eastAsia="宋体"/>
                <w:b w:val="0"/>
                <w:sz w:val="18"/>
              </w:rPr>
              <w:t>；BR009</w:t>
            </w:r>
          </w:p>
        </w:tc>
      </w:tr>
      <w:tr w14:paraId="786EF155">
        <w:tc>
          <w:tcPr>
            <w:tcW w:w="2353" w:type="dxa"/>
          </w:tcPr>
          <w:p w14:paraId="0AB7510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一键同步共同授课</w:t>
            </w:r>
          </w:p>
        </w:tc>
        <w:tc>
          <w:tcPr>
            <w:tcW w:w="2353" w:type="dxa"/>
          </w:tcPr>
          <w:p w14:paraId="39AF730B">
            <w:pPr>
              <w:spacing w:before="40" w:after="40" w:line="276" w:lineRule="auto"/>
            </w:pPr>
            <w:r>
              <w:rPr>
                <w:rFonts w:ascii="宋体" w:hAnsi="宋体" w:eastAsia="宋体"/>
                <w:b/>
                <w:sz w:val="18"/>
              </w:rPr>
              <w:t>仅步骤2</w:t>
            </w:r>
          </w:p>
        </w:tc>
        <w:tc>
          <w:tcPr>
            <w:tcW w:w="2353" w:type="dxa"/>
          </w:tcPr>
          <w:p w14:paraId="259A24F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列表空 → alert「当前列表暂无可见的开课任务，无法同步共同授课。」</w:t>
            </w:r>
          </w:p>
        </w:tc>
        <w:tc>
          <w:tcPr>
            <w:tcW w:w="2353" w:type="dxa"/>
          </w:tcPr>
          <w:p w14:paraId="5044A63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补绑定、不解绑；BR010</w:t>
            </w:r>
          </w:p>
        </w:tc>
      </w:tr>
      <w:tr w14:paraId="56F11ED3">
        <w:tc>
          <w:tcPr>
            <w:tcW w:w="2353" w:type="dxa"/>
          </w:tcPr>
          <w:p w14:paraId="1084903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生效</w:t>
            </w:r>
          </w:p>
        </w:tc>
        <w:tc>
          <w:tcPr>
            <w:tcW w:w="2353" w:type="dxa"/>
          </w:tcPr>
          <w:p w14:paraId="1B2BDEF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常显</w:t>
            </w:r>
          </w:p>
        </w:tc>
        <w:tc>
          <w:tcPr>
            <w:tcW w:w="2353" w:type="dxa"/>
          </w:tcPr>
          <w:p w14:paraId="3D09160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无未生效候选禁用；未齐套确认钮禁用</w:t>
            </w:r>
          </w:p>
        </w:tc>
        <w:tc>
          <w:tcPr>
            <w:tcW w:w="2353" w:type="dxa"/>
          </w:tcPr>
          <w:p w14:paraId="704A3C4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BR004/BR005</w:t>
            </w:r>
          </w:p>
        </w:tc>
      </w:tr>
      <w:tr w14:paraId="5722397D">
        <w:tc>
          <w:tcPr>
            <w:tcW w:w="2353" w:type="dxa"/>
          </w:tcPr>
          <w:p w14:paraId="1F92AF9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撤回</w:t>
            </w:r>
          </w:p>
        </w:tc>
        <w:tc>
          <w:tcPr>
            <w:tcW w:w="2353" w:type="dxa"/>
          </w:tcPr>
          <w:p w14:paraId="7EBE17F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常显</w:t>
            </w:r>
          </w:p>
        </w:tc>
        <w:tc>
          <w:tcPr>
            <w:tcW w:w="2353" w:type="dxa"/>
          </w:tcPr>
          <w:p w14:paraId="79E763E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无「已生效且未停课」勾选则禁用</w:t>
            </w:r>
          </w:p>
        </w:tc>
        <w:tc>
          <w:tcPr>
            <w:tcW w:w="2353" w:type="dxa"/>
          </w:tcPr>
          <w:p w14:paraId="1C358E6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BR016</w:t>
            </w:r>
          </w:p>
        </w:tc>
      </w:tr>
      <w:tr w14:paraId="60C62879">
        <w:tc>
          <w:tcPr>
            <w:tcW w:w="2353" w:type="dxa"/>
          </w:tcPr>
          <w:p w14:paraId="3916019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删除</w:t>
            </w:r>
          </w:p>
        </w:tc>
        <w:tc>
          <w:tcPr>
            <w:tcW w:w="2353" w:type="dxa"/>
          </w:tcPr>
          <w:p w14:paraId="2904073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常显</w:t>
            </w:r>
          </w:p>
        </w:tc>
        <w:tc>
          <w:tcPr>
            <w:tcW w:w="2353" w:type="dxa"/>
          </w:tcPr>
          <w:p w14:paraId="05460DC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无未生效勾选禁用</w:t>
            </w:r>
          </w:p>
        </w:tc>
        <w:tc>
          <w:tcPr>
            <w:tcW w:w="2353" w:type="dxa"/>
          </w:tcPr>
          <w:p w14:paraId="5BF96FB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BR006</w:t>
            </w:r>
          </w:p>
        </w:tc>
      </w:tr>
      <w:tr w14:paraId="1E06CC5A">
        <w:tc>
          <w:tcPr>
            <w:tcW w:w="2353" w:type="dxa"/>
          </w:tcPr>
          <w:p w14:paraId="63C6FB9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导出</w:t>
            </w:r>
          </w:p>
        </w:tc>
        <w:tc>
          <w:tcPr>
            <w:tcW w:w="2353" w:type="dxa"/>
          </w:tcPr>
          <w:p w14:paraId="5B2F659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常显</w:t>
            </w:r>
          </w:p>
        </w:tc>
        <w:tc>
          <w:tcPr>
            <w:tcW w:w="2353" w:type="dxa"/>
          </w:tcPr>
          <w:p w14:paraId="4D2B7D7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2353" w:type="dxa"/>
          </w:tcPr>
          <w:p w14:paraId="6F0119F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导出当前列表</w:t>
            </w:r>
          </w:p>
        </w:tc>
      </w:tr>
    </w:tbl>
    <w:p w14:paraId="389BF702">
      <w:pPr>
        <w:spacing w:after="80"/>
      </w:pPr>
    </w:p>
    <w:p w14:paraId="7A136A09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4.3 生效 / 撤回确认文案（已明确）</w:t>
      </w:r>
    </w:p>
    <w:p w14:paraId="71C19EBF"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生效（齐套）confirm：</w:t>
      </w:r>
      <w:r>
        <w:rPr>
          <w:rFonts w:ascii="宋体" w:hAnsi="宋体" w:eastAsia="宋体"/>
          <w:b w:val="0"/>
          <w:sz w:val="21"/>
        </w:rPr>
        <w:t xml:space="preserve"> title「确认提交」；hint「提交后将锁定分组与教师安排。通识选修为开放选课，学生名单由选课应用生成。」；成功「已提交 N 条…开放选课…由选课应用生成。」</w:t>
      </w:r>
    </w:p>
    <w:p w14:paraId="1CCD3326"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撤回 confirm hint：</w:t>
      </w:r>
      <w:r>
        <w:rPr>
          <w:rFonts w:ascii="宋体" w:hAnsi="宋体" w:eastAsia="宋体"/>
          <w:b w:val="0"/>
          <w:sz w:val="21"/>
        </w:rPr>
        <w:t>「撤回后安排状态变为草稿…分组与教师安排保留；授课确认状态保持不变。学生名单中的课程组分配将重置。」</w:t>
      </w:r>
    </w:p>
    <w:p w14:paraId="1F7A92B4"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已排课撤回：</w:t>
      </w:r>
      <w:r>
        <w:rPr>
          <w:rFonts w:ascii="宋体" w:hAnsi="宋体" w:eastAsia="宋体"/>
          <w:b w:val="0"/>
          <w:sz w:val="21"/>
        </w:rPr>
        <w:t xml:space="preserve"> alert 首句 </w:t>
      </w:r>
      <w:r>
        <w:rPr>
          <w:rFonts w:ascii="Consolas" w:hAnsi="Consolas" w:eastAsia="Consolas"/>
          <w:b w:val="0"/>
          <w:sz w:val="19"/>
        </w:rPr>
        <w:t>已排课，无法撤回</w:t>
      </w:r>
      <w:r>
        <w:rPr>
          <w:rFonts w:ascii="宋体" w:hAnsi="宋体" w:eastAsia="宋体"/>
          <w:b w:val="0"/>
          <w:sz w:val="21"/>
        </w:rPr>
        <w:t>，并列已排课任务。</w:t>
      </w:r>
    </w:p>
    <w:p w14:paraId="2EF79C91"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共同授课已生效禁用 tip：</w:t>
      </w:r>
      <w:r>
        <w:rPr>
          <w:rFonts w:ascii="宋体" w:hAnsi="宋体" w:eastAsia="宋体"/>
          <w:b w:val="0"/>
          <w:sz w:val="21"/>
        </w:rPr>
        <w:t xml:space="preserve"> 仅为 </w:t>
      </w:r>
      <w:r>
        <w:rPr>
          <w:rFonts w:ascii="Consolas" w:hAnsi="Consolas" w:eastAsia="Consolas"/>
          <w:b w:val="0"/>
          <w:sz w:val="19"/>
        </w:rPr>
        <w:t>已生效，不支持设置共同授课。</w:t>
      </w:r>
      <w:r>
        <w:rPr>
          <w:rFonts w:ascii="宋体" w:hAnsi="宋体" w:eastAsia="宋体"/>
          <w:b w:val="0"/>
          <w:sz w:val="21"/>
        </w:rPr>
        <w:t>（不提示先撤回）</w:t>
      </w:r>
    </w:p>
    <w:p w14:paraId="6AA40E29"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生效状态表头 tip</w:t>
      </w:r>
      <w:r>
        <w:rPr>
          <w:rFonts w:ascii="宋体" w:hAnsi="宋体" w:eastAsia="宋体"/>
          <w:b w:val="0"/>
          <w:sz w:val="21"/>
        </w:rPr>
        <w:t xml:space="preserve">（与专业共用 </w:t>
      </w:r>
      <w:r>
        <w:rPr>
          <w:rFonts w:ascii="Consolas" w:hAnsi="Consolas" w:eastAsia="Consolas"/>
          <w:b w:val="0"/>
          <w:sz w:val="19"/>
        </w:rPr>
        <w:t>MAJOR_OFFERING_TASK_SUBMIT_STATUS_TIP</w:t>
      </w:r>
      <w:r>
        <w:rPr>
          <w:rFonts w:ascii="宋体" w:hAnsi="宋体" w:eastAsia="宋体"/>
          <w:b w:val="0"/>
          <w:sz w:val="21"/>
        </w:rPr>
        <w:t>）：草稿/已生效/回退/停课含义 + 生效前提（分组师资学时完整 + 全部教师已确认含代确认）。</w:t>
      </w:r>
    </w:p>
    <w:p w14:paraId="707831EC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字段</w:t>
      </w:r>
    </w:p>
    <w:p w14:paraId="24BE8852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5.1 查询（含展开更多）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"/>
        <w:gridCol w:w="1054"/>
        <w:gridCol w:w="1403"/>
        <w:gridCol w:w="1927"/>
        <w:gridCol w:w="1054"/>
        <w:gridCol w:w="1054"/>
        <w:gridCol w:w="1054"/>
        <w:gridCol w:w="1054"/>
        <w:gridCol w:w="1054"/>
        <w:gridCol w:w="1486"/>
        <w:gridCol w:w="1055"/>
        <w:gridCol w:w="1537"/>
      </w:tblGrid>
      <w:tr w14:paraId="217E8F55">
        <w:tc>
          <w:tcPr>
            <w:tcW w:w="784" w:type="dxa"/>
            <w:shd w:val="clear" w:color="auto" w:fill="E2E8F0"/>
          </w:tcPr>
          <w:p w14:paraId="1B488D80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w="784" w:type="dxa"/>
            <w:shd w:val="clear" w:color="auto" w:fill="E2E8F0"/>
          </w:tcPr>
          <w:p w14:paraId="43727A68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w="784" w:type="dxa"/>
            <w:shd w:val="clear" w:color="auto" w:fill="E2E8F0"/>
          </w:tcPr>
          <w:p w14:paraId="76D39996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w="784" w:type="dxa"/>
            <w:shd w:val="clear" w:color="auto" w:fill="E2E8F0"/>
          </w:tcPr>
          <w:p w14:paraId="678BA8C7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784" w:type="dxa"/>
            <w:shd w:val="clear" w:color="auto" w:fill="E2E8F0"/>
          </w:tcPr>
          <w:p w14:paraId="130DF04F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784" w:type="dxa"/>
            <w:shd w:val="clear" w:color="auto" w:fill="E2E8F0"/>
          </w:tcPr>
          <w:p w14:paraId="10465832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查询区状态</w:t>
            </w:r>
          </w:p>
        </w:tc>
        <w:tc>
          <w:tcPr>
            <w:tcW w:w="784" w:type="dxa"/>
            <w:shd w:val="clear" w:color="auto" w:fill="E2E8F0"/>
          </w:tcPr>
          <w:p w14:paraId="7842423B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784" w:type="dxa"/>
            <w:shd w:val="clear" w:color="auto" w:fill="E2E8F0"/>
          </w:tcPr>
          <w:p w14:paraId="786682CA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w="784" w:type="dxa"/>
            <w:shd w:val="clear" w:color="auto" w:fill="E2E8F0"/>
          </w:tcPr>
          <w:p w14:paraId="4E28AFD4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w="784" w:type="dxa"/>
            <w:shd w:val="clear" w:color="auto" w:fill="E2E8F0"/>
          </w:tcPr>
          <w:p w14:paraId="624A29E2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w="784" w:type="dxa"/>
            <w:shd w:val="clear" w:color="auto" w:fill="E2E8F0"/>
          </w:tcPr>
          <w:p w14:paraId="532176A7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w="784" w:type="dxa"/>
            <w:shd w:val="clear" w:color="auto" w:fill="E2E8F0"/>
          </w:tcPr>
          <w:p w14:paraId="053F165D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 w14:paraId="33E3793D">
        <w:tc>
          <w:tcPr>
            <w:tcW w:w="784" w:type="dxa"/>
          </w:tcPr>
          <w:p w14:paraId="387E911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FD001</w:t>
            </w:r>
          </w:p>
        </w:tc>
        <w:tc>
          <w:tcPr>
            <w:tcW w:w="784" w:type="dxa"/>
          </w:tcPr>
          <w:p w14:paraId="5B1A7F1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</w:t>
            </w:r>
          </w:p>
        </w:tc>
        <w:tc>
          <w:tcPr>
            <w:tcW w:w="784" w:type="dxa"/>
          </w:tcPr>
          <w:p w14:paraId="7DB8E3B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w="784" w:type="dxa"/>
          </w:tcPr>
          <w:p w14:paraId="743A53A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Offering Term</w:t>
            </w:r>
          </w:p>
        </w:tc>
        <w:tc>
          <w:tcPr>
            <w:tcW w:w="784" w:type="dxa"/>
          </w:tcPr>
          <w:p w14:paraId="2BC4E76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w="784" w:type="dxa"/>
          </w:tcPr>
          <w:p w14:paraId="07DB4E1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784" w:type="dxa"/>
          </w:tcPr>
          <w:p w14:paraId="54AC112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784" w:type="dxa"/>
          </w:tcPr>
          <w:p w14:paraId="2A02005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1A41362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15B7602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w="784" w:type="dxa"/>
          </w:tcPr>
          <w:p w14:paraId="4546D6C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4530A69C">
            <w:pPr>
              <w:spacing w:before="40" w:after="40" w:line="276" w:lineRule="auto"/>
            </w:pPr>
          </w:p>
        </w:tc>
      </w:tr>
      <w:tr w14:paraId="5D5B3E42">
        <w:tc>
          <w:tcPr>
            <w:tcW w:w="784" w:type="dxa"/>
          </w:tcPr>
          <w:p w14:paraId="081A659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FD002</w:t>
            </w:r>
          </w:p>
        </w:tc>
        <w:tc>
          <w:tcPr>
            <w:tcW w:w="784" w:type="dxa"/>
          </w:tcPr>
          <w:p w14:paraId="1C724DF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</w:t>
            </w:r>
          </w:p>
        </w:tc>
        <w:tc>
          <w:tcPr>
            <w:tcW w:w="784" w:type="dxa"/>
          </w:tcPr>
          <w:p w14:paraId="6804B7C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所属专业</w:t>
            </w:r>
          </w:p>
        </w:tc>
        <w:tc>
          <w:tcPr>
            <w:tcW w:w="784" w:type="dxa"/>
          </w:tcPr>
          <w:p w14:paraId="66E1158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Offering Programme</w:t>
            </w:r>
          </w:p>
        </w:tc>
        <w:tc>
          <w:tcPr>
            <w:tcW w:w="784" w:type="dxa"/>
          </w:tcPr>
          <w:p w14:paraId="03909D3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w="784" w:type="dxa"/>
          </w:tcPr>
          <w:p w14:paraId="66F1C2B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784" w:type="dxa"/>
          </w:tcPr>
          <w:p w14:paraId="18A3D96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1F838DC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43D0DEC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3297B84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校选课程管理（所属专业）</w:t>
            </w:r>
          </w:p>
        </w:tc>
        <w:tc>
          <w:tcPr>
            <w:tcW w:w="784" w:type="dxa"/>
          </w:tcPr>
          <w:p w14:paraId="41999D0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1E09B5DC">
            <w:pPr>
              <w:spacing w:before="40" w:after="40" w:line="276" w:lineRule="auto"/>
            </w:pPr>
          </w:p>
        </w:tc>
      </w:tr>
      <w:tr w14:paraId="7D9DE31D">
        <w:tc>
          <w:tcPr>
            <w:tcW w:w="784" w:type="dxa"/>
          </w:tcPr>
          <w:p w14:paraId="5AA0C4E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FD003</w:t>
            </w:r>
          </w:p>
        </w:tc>
        <w:tc>
          <w:tcPr>
            <w:tcW w:w="784" w:type="dxa"/>
          </w:tcPr>
          <w:p w14:paraId="3A680FD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</w:t>
            </w:r>
          </w:p>
        </w:tc>
        <w:tc>
          <w:tcPr>
            <w:tcW w:w="784" w:type="dxa"/>
          </w:tcPr>
          <w:p w14:paraId="410D994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课号</w:t>
            </w:r>
          </w:p>
        </w:tc>
        <w:tc>
          <w:tcPr>
            <w:tcW w:w="784" w:type="dxa"/>
          </w:tcPr>
          <w:p w14:paraId="2363118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w="784" w:type="dxa"/>
          </w:tcPr>
          <w:p w14:paraId="74D11BA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w="784" w:type="dxa"/>
          </w:tcPr>
          <w:p w14:paraId="532D67E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784" w:type="dxa"/>
          </w:tcPr>
          <w:p w14:paraId="122FA64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1B38544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2C41430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31BCBB6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本模块开课任务</w:t>
            </w:r>
          </w:p>
        </w:tc>
        <w:tc>
          <w:tcPr>
            <w:tcW w:w="784" w:type="dxa"/>
          </w:tcPr>
          <w:p w14:paraId="22EACE8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1CFED5E5">
            <w:pPr>
              <w:spacing w:before="40" w:after="40" w:line="276" w:lineRule="auto"/>
            </w:pPr>
          </w:p>
        </w:tc>
      </w:tr>
      <w:tr w14:paraId="2E8A2410">
        <w:tc>
          <w:tcPr>
            <w:tcW w:w="784" w:type="dxa"/>
          </w:tcPr>
          <w:p w14:paraId="59F44C4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FD004</w:t>
            </w:r>
          </w:p>
        </w:tc>
        <w:tc>
          <w:tcPr>
            <w:tcW w:w="784" w:type="dxa"/>
          </w:tcPr>
          <w:p w14:paraId="0755F5E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</w:t>
            </w:r>
          </w:p>
        </w:tc>
        <w:tc>
          <w:tcPr>
            <w:tcW w:w="784" w:type="dxa"/>
          </w:tcPr>
          <w:p w14:paraId="6381CEA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课名</w:t>
            </w:r>
          </w:p>
        </w:tc>
        <w:tc>
          <w:tcPr>
            <w:tcW w:w="784" w:type="dxa"/>
          </w:tcPr>
          <w:p w14:paraId="496EBF0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Course Name</w:t>
            </w:r>
          </w:p>
        </w:tc>
        <w:tc>
          <w:tcPr>
            <w:tcW w:w="784" w:type="dxa"/>
          </w:tcPr>
          <w:p w14:paraId="68F73C0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w="784" w:type="dxa"/>
          </w:tcPr>
          <w:p w14:paraId="00AE028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784" w:type="dxa"/>
          </w:tcPr>
          <w:p w14:paraId="1D01C37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3B2F393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5120999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1874E08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本模块开课任务</w:t>
            </w:r>
          </w:p>
        </w:tc>
        <w:tc>
          <w:tcPr>
            <w:tcW w:w="784" w:type="dxa"/>
          </w:tcPr>
          <w:p w14:paraId="0E6BD56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4F4A4AB9">
            <w:pPr>
              <w:spacing w:before="40" w:after="40" w:line="276" w:lineRule="auto"/>
            </w:pPr>
          </w:p>
        </w:tc>
      </w:tr>
      <w:tr w14:paraId="0A93AA6E">
        <w:tc>
          <w:tcPr>
            <w:tcW w:w="784" w:type="dxa"/>
          </w:tcPr>
          <w:p w14:paraId="15276A9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FD005</w:t>
            </w:r>
          </w:p>
        </w:tc>
        <w:tc>
          <w:tcPr>
            <w:tcW w:w="784" w:type="dxa"/>
          </w:tcPr>
          <w:p w14:paraId="14D141B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</w:t>
            </w:r>
          </w:p>
        </w:tc>
        <w:tc>
          <w:tcPr>
            <w:tcW w:w="784" w:type="dxa"/>
          </w:tcPr>
          <w:p w14:paraId="1438B47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生效状态</w:t>
            </w:r>
          </w:p>
        </w:tc>
        <w:tc>
          <w:tcPr>
            <w:tcW w:w="784" w:type="dxa"/>
          </w:tcPr>
          <w:p w14:paraId="1C1F5CD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taskSubmitStatus</w:t>
            </w:r>
          </w:p>
        </w:tc>
        <w:tc>
          <w:tcPr>
            <w:tcW w:w="784" w:type="dxa"/>
          </w:tcPr>
          <w:p w14:paraId="6FB8EE2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w="784" w:type="dxa"/>
          </w:tcPr>
          <w:p w14:paraId="2453412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784" w:type="dxa"/>
          </w:tcPr>
          <w:p w14:paraId="623FB51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6F3CD0A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1185B72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5A36E92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本界面枚举（已生效/草稿/回退/停课）</w:t>
            </w:r>
          </w:p>
        </w:tc>
        <w:tc>
          <w:tcPr>
            <w:tcW w:w="784" w:type="dxa"/>
          </w:tcPr>
          <w:p w14:paraId="368C0BA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784" w:type="dxa"/>
          </w:tcPr>
          <w:p w14:paraId="0C399AE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与 FD032 同一字段；无独立「提交状态」</w:t>
            </w:r>
          </w:p>
        </w:tc>
      </w:tr>
      <w:tr w14:paraId="391D0921">
        <w:tc>
          <w:tcPr>
            <w:tcW w:w="784" w:type="dxa"/>
          </w:tcPr>
          <w:p w14:paraId="0ADE7C0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FD006</w:t>
            </w:r>
          </w:p>
        </w:tc>
        <w:tc>
          <w:tcPr>
            <w:tcW w:w="784" w:type="dxa"/>
          </w:tcPr>
          <w:p w14:paraId="32A7859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</w:t>
            </w:r>
          </w:p>
        </w:tc>
        <w:tc>
          <w:tcPr>
            <w:tcW w:w="784" w:type="dxa"/>
          </w:tcPr>
          <w:p w14:paraId="151AD9C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开课状态</w:t>
            </w:r>
          </w:p>
        </w:tc>
        <w:tc>
          <w:tcPr>
            <w:tcW w:w="784" w:type="dxa"/>
          </w:tcPr>
          <w:p w14:paraId="3A3FCDC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Offering Status</w:t>
            </w:r>
          </w:p>
        </w:tc>
        <w:tc>
          <w:tcPr>
            <w:tcW w:w="784" w:type="dxa"/>
          </w:tcPr>
          <w:p w14:paraId="6A55328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w="784" w:type="dxa"/>
          </w:tcPr>
          <w:p w14:paraId="7EA4C50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784" w:type="dxa"/>
          </w:tcPr>
          <w:p w14:paraId="1FDCBE4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46CB78A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5110165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593163C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本界面枚举（已齐套/待补齐/缺安排/历史复制待确认）</w:t>
            </w:r>
          </w:p>
        </w:tc>
        <w:tc>
          <w:tcPr>
            <w:tcW w:w="784" w:type="dxa"/>
          </w:tcPr>
          <w:p w14:paraId="52F5072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784" w:type="dxa"/>
          </w:tcPr>
          <w:p w14:paraId="2CEBB901">
            <w:pPr>
              <w:spacing w:before="40" w:after="40" w:line="276" w:lineRule="auto"/>
            </w:pPr>
          </w:p>
        </w:tc>
      </w:tr>
      <w:tr w14:paraId="0E563A9C">
        <w:tc>
          <w:tcPr>
            <w:tcW w:w="784" w:type="dxa"/>
          </w:tcPr>
          <w:p w14:paraId="243BF4C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FD007</w:t>
            </w:r>
          </w:p>
        </w:tc>
        <w:tc>
          <w:tcPr>
            <w:tcW w:w="784" w:type="dxa"/>
          </w:tcPr>
          <w:p w14:paraId="63339F7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 更多</w:t>
            </w:r>
          </w:p>
        </w:tc>
        <w:tc>
          <w:tcPr>
            <w:tcW w:w="784" w:type="dxa"/>
          </w:tcPr>
          <w:p w14:paraId="685E3DD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授课确认</w:t>
            </w:r>
          </w:p>
        </w:tc>
        <w:tc>
          <w:tcPr>
            <w:tcW w:w="784" w:type="dxa"/>
          </w:tcPr>
          <w:p w14:paraId="1ECA607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Confirm</w:t>
            </w:r>
          </w:p>
        </w:tc>
        <w:tc>
          <w:tcPr>
            <w:tcW w:w="784" w:type="dxa"/>
          </w:tcPr>
          <w:p w14:paraId="03E91CC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w="784" w:type="dxa"/>
          </w:tcPr>
          <w:p w14:paraId="1616337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784" w:type="dxa"/>
          </w:tcPr>
          <w:p w14:paraId="422C7EE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3B37D65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5AF0A18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61D0326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本界面枚举（已确认/未确认/无教师）</w:t>
            </w:r>
          </w:p>
        </w:tc>
        <w:tc>
          <w:tcPr>
            <w:tcW w:w="784" w:type="dxa"/>
          </w:tcPr>
          <w:p w14:paraId="37425AD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784" w:type="dxa"/>
          </w:tcPr>
          <w:p w14:paraId="5844058B">
            <w:pPr>
              <w:spacing w:before="40" w:after="40" w:line="276" w:lineRule="auto"/>
            </w:pPr>
          </w:p>
        </w:tc>
      </w:tr>
      <w:tr w14:paraId="31A2878D">
        <w:tc>
          <w:tcPr>
            <w:tcW w:w="784" w:type="dxa"/>
          </w:tcPr>
          <w:p w14:paraId="1A92FD0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FD008</w:t>
            </w:r>
          </w:p>
        </w:tc>
        <w:tc>
          <w:tcPr>
            <w:tcW w:w="784" w:type="dxa"/>
          </w:tcPr>
          <w:p w14:paraId="7E19361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 更多</w:t>
            </w:r>
          </w:p>
        </w:tc>
        <w:tc>
          <w:tcPr>
            <w:tcW w:w="784" w:type="dxa"/>
          </w:tcPr>
          <w:p w14:paraId="5E26AA2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课程类型</w:t>
            </w:r>
          </w:p>
        </w:tc>
        <w:tc>
          <w:tcPr>
            <w:tcW w:w="784" w:type="dxa"/>
          </w:tcPr>
          <w:p w14:paraId="0730196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Course Type</w:t>
            </w:r>
          </w:p>
        </w:tc>
        <w:tc>
          <w:tcPr>
            <w:tcW w:w="784" w:type="dxa"/>
          </w:tcPr>
          <w:p w14:paraId="09D5395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w="784" w:type="dxa"/>
          </w:tcPr>
          <w:p w14:paraId="4AF7EF5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784" w:type="dxa"/>
          </w:tcPr>
          <w:p w14:paraId="0A33043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539058F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090D091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75363A7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校选课程管理（GE/ME）</w:t>
            </w:r>
          </w:p>
        </w:tc>
        <w:tc>
          <w:tcPr>
            <w:tcW w:w="784" w:type="dxa"/>
          </w:tcPr>
          <w:p w14:paraId="13AEBDD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1AB674B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非课程库 classification</w:t>
            </w:r>
          </w:p>
        </w:tc>
      </w:tr>
      <w:tr w14:paraId="5C9A4B25">
        <w:tc>
          <w:tcPr>
            <w:tcW w:w="784" w:type="dxa"/>
          </w:tcPr>
          <w:p w14:paraId="290E064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FD009</w:t>
            </w:r>
          </w:p>
        </w:tc>
        <w:tc>
          <w:tcPr>
            <w:tcW w:w="784" w:type="dxa"/>
          </w:tcPr>
          <w:p w14:paraId="380B3B7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 更多</w:t>
            </w:r>
          </w:p>
        </w:tc>
        <w:tc>
          <w:tcPr>
            <w:tcW w:w="784" w:type="dxa"/>
          </w:tcPr>
          <w:p w14:paraId="40F5897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校选课类别</w:t>
            </w:r>
          </w:p>
        </w:tc>
        <w:tc>
          <w:tcPr>
            <w:tcW w:w="784" w:type="dxa"/>
          </w:tcPr>
          <w:p w14:paraId="427C226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 Category</w:t>
            </w:r>
          </w:p>
        </w:tc>
        <w:tc>
          <w:tcPr>
            <w:tcW w:w="784" w:type="dxa"/>
          </w:tcPr>
          <w:p w14:paraId="4B2D344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w="784" w:type="dxa"/>
          </w:tcPr>
          <w:p w14:paraId="3217774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784" w:type="dxa"/>
          </w:tcPr>
          <w:p w14:paraId="5B3406D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7F899FD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34CC14B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0C15A75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校选课程管理</w:t>
            </w:r>
          </w:p>
        </w:tc>
        <w:tc>
          <w:tcPr>
            <w:tcW w:w="784" w:type="dxa"/>
          </w:tcPr>
          <w:p w14:paraId="3166734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0332C3CC">
            <w:pPr>
              <w:spacing w:before="40" w:after="40" w:line="276" w:lineRule="auto"/>
            </w:pPr>
          </w:p>
        </w:tc>
      </w:tr>
      <w:tr w14:paraId="71D93E2F">
        <w:tc>
          <w:tcPr>
            <w:tcW w:w="784" w:type="dxa"/>
          </w:tcPr>
          <w:p w14:paraId="588B6F8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FD010</w:t>
            </w:r>
          </w:p>
        </w:tc>
        <w:tc>
          <w:tcPr>
            <w:tcW w:w="784" w:type="dxa"/>
          </w:tcPr>
          <w:p w14:paraId="7D988F2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 更多</w:t>
            </w:r>
          </w:p>
        </w:tc>
        <w:tc>
          <w:tcPr>
            <w:tcW w:w="784" w:type="dxa"/>
          </w:tcPr>
          <w:p w14:paraId="46FDBE9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开课专业</w:t>
            </w:r>
          </w:p>
        </w:tc>
        <w:tc>
          <w:tcPr>
            <w:tcW w:w="784" w:type="dxa"/>
          </w:tcPr>
          <w:p w14:paraId="4E00562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Offering Prog.</w:t>
            </w:r>
          </w:p>
        </w:tc>
        <w:tc>
          <w:tcPr>
            <w:tcW w:w="784" w:type="dxa"/>
          </w:tcPr>
          <w:p w14:paraId="1DC5760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w="784" w:type="dxa"/>
          </w:tcPr>
          <w:p w14:paraId="2354351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784" w:type="dxa"/>
          </w:tcPr>
          <w:p w14:paraId="65F28FE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2A08BEB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5DA9439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5E986D9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校选（ME 库专业；GE 多为 —）</w:t>
            </w:r>
          </w:p>
        </w:tc>
        <w:tc>
          <w:tcPr>
            <w:tcW w:w="784" w:type="dxa"/>
          </w:tcPr>
          <w:p w14:paraId="1BDF03A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58293176">
            <w:pPr>
              <w:spacing w:before="40" w:after="40" w:line="276" w:lineRule="auto"/>
            </w:pPr>
          </w:p>
        </w:tc>
      </w:tr>
      <w:tr w14:paraId="0AC7256F">
        <w:tc>
          <w:tcPr>
            <w:tcW w:w="784" w:type="dxa"/>
          </w:tcPr>
          <w:p w14:paraId="5D5F1E8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FD011</w:t>
            </w:r>
          </w:p>
        </w:tc>
        <w:tc>
          <w:tcPr>
            <w:tcW w:w="784" w:type="dxa"/>
          </w:tcPr>
          <w:p w14:paraId="31169AE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 更多</w:t>
            </w:r>
          </w:p>
        </w:tc>
        <w:tc>
          <w:tcPr>
            <w:tcW w:w="784" w:type="dxa"/>
          </w:tcPr>
          <w:p w14:paraId="186FB1C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所属部门</w:t>
            </w:r>
          </w:p>
        </w:tc>
        <w:tc>
          <w:tcPr>
            <w:tcW w:w="784" w:type="dxa"/>
          </w:tcPr>
          <w:p w14:paraId="539CA28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Offering Unit</w:t>
            </w:r>
          </w:p>
        </w:tc>
        <w:tc>
          <w:tcPr>
            <w:tcW w:w="784" w:type="dxa"/>
          </w:tcPr>
          <w:p w14:paraId="4B64019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w="784" w:type="dxa"/>
          </w:tcPr>
          <w:p w14:paraId="47B03DB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784" w:type="dxa"/>
          </w:tcPr>
          <w:p w14:paraId="78926C2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200221D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1FC54B2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791CF88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校选课程管理（开课单位）</w:t>
            </w:r>
          </w:p>
        </w:tc>
        <w:tc>
          <w:tcPr>
            <w:tcW w:w="784" w:type="dxa"/>
          </w:tcPr>
          <w:p w14:paraId="6C231E3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230D9075">
            <w:pPr>
              <w:spacing w:before="40" w:after="40" w:line="276" w:lineRule="auto"/>
            </w:pPr>
          </w:p>
        </w:tc>
      </w:tr>
      <w:tr w14:paraId="492AC089">
        <w:tc>
          <w:tcPr>
            <w:tcW w:w="784" w:type="dxa"/>
          </w:tcPr>
          <w:p w14:paraId="650D1D2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FD012</w:t>
            </w:r>
          </w:p>
        </w:tc>
        <w:tc>
          <w:tcPr>
            <w:tcW w:w="784" w:type="dxa"/>
          </w:tcPr>
          <w:p w14:paraId="696BA22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 更多</w:t>
            </w:r>
          </w:p>
        </w:tc>
        <w:tc>
          <w:tcPr>
            <w:tcW w:w="784" w:type="dxa"/>
          </w:tcPr>
          <w:p w14:paraId="7D5C416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Lecturer</w:t>
            </w:r>
          </w:p>
        </w:tc>
        <w:tc>
          <w:tcPr>
            <w:tcW w:w="784" w:type="dxa"/>
          </w:tcPr>
          <w:p w14:paraId="374A8B1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Lecturer</w:t>
            </w:r>
          </w:p>
        </w:tc>
        <w:tc>
          <w:tcPr>
            <w:tcW w:w="784" w:type="dxa"/>
          </w:tcPr>
          <w:p w14:paraId="23C47DB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w="784" w:type="dxa"/>
          </w:tcPr>
          <w:p w14:paraId="08A80CA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784" w:type="dxa"/>
          </w:tcPr>
          <w:p w14:paraId="6249D00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5E1AA50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1F37176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0C5F228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教师库</w:t>
            </w:r>
          </w:p>
        </w:tc>
        <w:tc>
          <w:tcPr>
            <w:tcW w:w="784" w:type="dxa"/>
          </w:tcPr>
          <w:p w14:paraId="0A0E253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6ED759E6">
            <w:pPr>
              <w:spacing w:before="40" w:after="40" w:line="276" w:lineRule="auto"/>
            </w:pPr>
          </w:p>
        </w:tc>
      </w:tr>
      <w:tr w14:paraId="0DF582FF">
        <w:tc>
          <w:tcPr>
            <w:tcW w:w="784" w:type="dxa"/>
          </w:tcPr>
          <w:p w14:paraId="7B7B251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FD013</w:t>
            </w:r>
          </w:p>
        </w:tc>
        <w:tc>
          <w:tcPr>
            <w:tcW w:w="784" w:type="dxa"/>
          </w:tcPr>
          <w:p w14:paraId="6F3D62E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 更多</w:t>
            </w:r>
          </w:p>
        </w:tc>
        <w:tc>
          <w:tcPr>
            <w:tcW w:w="784" w:type="dxa"/>
          </w:tcPr>
          <w:p w14:paraId="2EE6C1A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Course Coordinator</w:t>
            </w:r>
          </w:p>
        </w:tc>
        <w:tc>
          <w:tcPr>
            <w:tcW w:w="784" w:type="dxa"/>
          </w:tcPr>
          <w:p w14:paraId="0C9148A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Coordinator</w:t>
            </w:r>
          </w:p>
        </w:tc>
        <w:tc>
          <w:tcPr>
            <w:tcW w:w="784" w:type="dxa"/>
          </w:tcPr>
          <w:p w14:paraId="223DA9F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w="784" w:type="dxa"/>
          </w:tcPr>
          <w:p w14:paraId="6B1F068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784" w:type="dxa"/>
          </w:tcPr>
          <w:p w14:paraId="05CD097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6949721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14E0869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04C1C6D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教师库</w:t>
            </w:r>
          </w:p>
        </w:tc>
        <w:tc>
          <w:tcPr>
            <w:tcW w:w="784" w:type="dxa"/>
          </w:tcPr>
          <w:p w14:paraId="25286CC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05680DD0">
            <w:pPr>
              <w:spacing w:before="40" w:after="40" w:line="276" w:lineRule="auto"/>
            </w:pPr>
          </w:p>
        </w:tc>
      </w:tr>
      <w:tr w14:paraId="6B683F2C">
        <w:tc>
          <w:tcPr>
            <w:tcW w:w="784" w:type="dxa"/>
          </w:tcPr>
          <w:p w14:paraId="7DCE7FA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FD014</w:t>
            </w:r>
          </w:p>
        </w:tc>
        <w:tc>
          <w:tcPr>
            <w:tcW w:w="784" w:type="dxa"/>
          </w:tcPr>
          <w:p w14:paraId="0D1781A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 更多</w:t>
            </w:r>
          </w:p>
        </w:tc>
        <w:tc>
          <w:tcPr>
            <w:tcW w:w="784" w:type="dxa"/>
          </w:tcPr>
          <w:p w14:paraId="26ACA2B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学分</w:t>
            </w:r>
          </w:p>
        </w:tc>
        <w:tc>
          <w:tcPr>
            <w:tcW w:w="784" w:type="dxa"/>
          </w:tcPr>
          <w:p w14:paraId="313610F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Credits</w:t>
            </w:r>
          </w:p>
        </w:tc>
        <w:tc>
          <w:tcPr>
            <w:tcW w:w="784" w:type="dxa"/>
          </w:tcPr>
          <w:p w14:paraId="5765BF3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w="784" w:type="dxa"/>
          </w:tcPr>
          <w:p w14:paraId="7FEC943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784" w:type="dxa"/>
          </w:tcPr>
          <w:p w14:paraId="3D19026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26CDFC9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61AF4B5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2B426E0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校选课程管理</w:t>
            </w:r>
          </w:p>
        </w:tc>
        <w:tc>
          <w:tcPr>
            <w:tcW w:w="784" w:type="dxa"/>
          </w:tcPr>
          <w:p w14:paraId="2FF725B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0530E889">
            <w:pPr>
              <w:spacing w:before="40" w:after="40" w:line="276" w:lineRule="auto"/>
            </w:pPr>
          </w:p>
        </w:tc>
      </w:tr>
      <w:tr w14:paraId="452A2562">
        <w:tc>
          <w:tcPr>
            <w:tcW w:w="784" w:type="dxa"/>
          </w:tcPr>
          <w:p w14:paraId="03D4A79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FD015</w:t>
            </w:r>
          </w:p>
        </w:tc>
        <w:tc>
          <w:tcPr>
            <w:tcW w:w="784" w:type="dxa"/>
          </w:tcPr>
          <w:p w14:paraId="739F74B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 更多</w:t>
            </w:r>
          </w:p>
        </w:tc>
        <w:tc>
          <w:tcPr>
            <w:tcW w:w="784" w:type="dxa"/>
          </w:tcPr>
          <w:p w14:paraId="73BCEBC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计划总学时</w:t>
            </w:r>
          </w:p>
        </w:tc>
        <w:tc>
          <w:tcPr>
            <w:tcW w:w="784" w:type="dxa"/>
          </w:tcPr>
          <w:p w14:paraId="399B89F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Total Hours</w:t>
            </w:r>
          </w:p>
        </w:tc>
        <w:tc>
          <w:tcPr>
            <w:tcW w:w="784" w:type="dxa"/>
          </w:tcPr>
          <w:p w14:paraId="5AF1271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w="784" w:type="dxa"/>
          </w:tcPr>
          <w:p w14:paraId="1D0693A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784" w:type="dxa"/>
          </w:tcPr>
          <w:p w14:paraId="66045AF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40E33E7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5B85653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497E8B7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校选课程管理</w:t>
            </w:r>
          </w:p>
        </w:tc>
        <w:tc>
          <w:tcPr>
            <w:tcW w:w="784" w:type="dxa"/>
          </w:tcPr>
          <w:p w14:paraId="7B25375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526CE653">
            <w:pPr>
              <w:spacing w:before="40" w:after="40" w:line="276" w:lineRule="auto"/>
            </w:pPr>
          </w:p>
        </w:tc>
      </w:tr>
      <w:tr w14:paraId="4FCE16AC">
        <w:tc>
          <w:tcPr>
            <w:tcW w:w="784" w:type="dxa"/>
          </w:tcPr>
          <w:p w14:paraId="473C707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FD016</w:t>
            </w:r>
          </w:p>
        </w:tc>
        <w:tc>
          <w:tcPr>
            <w:tcW w:w="784" w:type="dxa"/>
          </w:tcPr>
          <w:p w14:paraId="118EA29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 更多</w:t>
            </w:r>
          </w:p>
        </w:tc>
        <w:tc>
          <w:tcPr>
            <w:tcW w:w="784" w:type="dxa"/>
          </w:tcPr>
          <w:p w14:paraId="6D0D3BD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起止周</w:t>
            </w:r>
          </w:p>
        </w:tc>
        <w:tc>
          <w:tcPr>
            <w:tcW w:w="784" w:type="dxa"/>
          </w:tcPr>
          <w:p w14:paraId="1AF764E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Week Range</w:t>
            </w:r>
          </w:p>
        </w:tc>
        <w:tc>
          <w:tcPr>
            <w:tcW w:w="784" w:type="dxa"/>
          </w:tcPr>
          <w:p w14:paraId="49041AF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w="784" w:type="dxa"/>
          </w:tcPr>
          <w:p w14:paraId="312E078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784" w:type="dxa"/>
          </w:tcPr>
          <w:p w14:paraId="047AF2B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1743581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31E16A8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7CE3AA9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本模块安排</w:t>
            </w:r>
          </w:p>
        </w:tc>
        <w:tc>
          <w:tcPr>
            <w:tcW w:w="784" w:type="dxa"/>
          </w:tcPr>
          <w:p w14:paraId="2275EE1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7EB6903D">
            <w:pPr>
              <w:spacing w:before="40" w:after="40" w:line="276" w:lineRule="auto"/>
            </w:pPr>
          </w:p>
        </w:tc>
      </w:tr>
      <w:tr w14:paraId="0877818D">
        <w:tc>
          <w:tcPr>
            <w:tcW w:w="784" w:type="dxa"/>
          </w:tcPr>
          <w:p w14:paraId="18B3112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FD017</w:t>
            </w:r>
          </w:p>
        </w:tc>
        <w:tc>
          <w:tcPr>
            <w:tcW w:w="784" w:type="dxa"/>
          </w:tcPr>
          <w:p w14:paraId="688329F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 更多</w:t>
            </w:r>
          </w:p>
        </w:tc>
        <w:tc>
          <w:tcPr>
            <w:tcW w:w="784" w:type="dxa"/>
          </w:tcPr>
          <w:p w14:paraId="2468267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共同授课状态</w:t>
            </w:r>
          </w:p>
        </w:tc>
        <w:tc>
          <w:tcPr>
            <w:tcW w:w="784" w:type="dxa"/>
          </w:tcPr>
          <w:p w14:paraId="19826E1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Shared Y/N</w:t>
            </w:r>
          </w:p>
        </w:tc>
        <w:tc>
          <w:tcPr>
            <w:tcW w:w="784" w:type="dxa"/>
          </w:tcPr>
          <w:p w14:paraId="024614B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w="784" w:type="dxa"/>
          </w:tcPr>
          <w:p w14:paraId="0630008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784" w:type="dxa"/>
          </w:tcPr>
          <w:p w14:paraId="7210173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2678F8A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0E9DF13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074433A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本界面枚举（Y/N）</w:t>
            </w:r>
          </w:p>
        </w:tc>
        <w:tc>
          <w:tcPr>
            <w:tcW w:w="784" w:type="dxa"/>
          </w:tcPr>
          <w:p w14:paraId="5592F34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784" w:type="dxa"/>
          </w:tcPr>
          <w:p w14:paraId="2940ED7F">
            <w:pPr>
              <w:spacing w:before="40" w:after="40" w:line="276" w:lineRule="auto"/>
            </w:pPr>
          </w:p>
        </w:tc>
      </w:tr>
      <w:tr w14:paraId="4926C963">
        <w:tc>
          <w:tcPr>
            <w:tcW w:w="784" w:type="dxa"/>
          </w:tcPr>
          <w:p w14:paraId="066ABBE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FD018</w:t>
            </w:r>
          </w:p>
        </w:tc>
        <w:tc>
          <w:tcPr>
            <w:tcW w:w="784" w:type="dxa"/>
          </w:tcPr>
          <w:p w14:paraId="6CADBC1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 更多</w:t>
            </w:r>
          </w:p>
        </w:tc>
        <w:tc>
          <w:tcPr>
            <w:tcW w:w="784" w:type="dxa"/>
          </w:tcPr>
          <w:p w14:paraId="608CE9A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共同授课课号</w:t>
            </w:r>
          </w:p>
        </w:tc>
        <w:tc>
          <w:tcPr>
            <w:tcW w:w="784" w:type="dxa"/>
          </w:tcPr>
          <w:p w14:paraId="669D32C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Shared Codes</w:t>
            </w:r>
          </w:p>
        </w:tc>
        <w:tc>
          <w:tcPr>
            <w:tcW w:w="784" w:type="dxa"/>
          </w:tcPr>
          <w:p w14:paraId="0408F0F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w="784" w:type="dxa"/>
          </w:tcPr>
          <w:p w14:paraId="364DB09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784" w:type="dxa"/>
          </w:tcPr>
          <w:p w14:paraId="7179EB8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4D7189F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19E0D4B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2273F55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本模块安排</w:t>
            </w:r>
          </w:p>
        </w:tc>
        <w:tc>
          <w:tcPr>
            <w:tcW w:w="784" w:type="dxa"/>
          </w:tcPr>
          <w:p w14:paraId="4D01AE0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0376AD0A">
            <w:pPr>
              <w:spacing w:before="40" w:after="40" w:line="276" w:lineRule="auto"/>
            </w:pPr>
          </w:p>
        </w:tc>
      </w:tr>
    </w:tbl>
    <w:p w14:paraId="45E39EFA">
      <w:pPr>
        <w:spacing w:after="80"/>
      </w:pPr>
    </w:p>
    <w:p w14:paraId="47A83A3B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5.2 列表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971"/>
        <w:gridCol w:w="1291"/>
        <w:gridCol w:w="1776"/>
        <w:gridCol w:w="972"/>
        <w:gridCol w:w="972"/>
        <w:gridCol w:w="972"/>
        <w:gridCol w:w="972"/>
        <w:gridCol w:w="972"/>
        <w:gridCol w:w="1369"/>
        <w:gridCol w:w="972"/>
        <w:gridCol w:w="2576"/>
      </w:tblGrid>
      <w:tr w14:paraId="29158F7C">
        <w:tc>
          <w:tcPr>
            <w:tcW w:w="784" w:type="dxa"/>
            <w:shd w:val="clear" w:color="auto" w:fill="E2E8F0"/>
          </w:tcPr>
          <w:p w14:paraId="2E78859B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w="784" w:type="dxa"/>
            <w:shd w:val="clear" w:color="auto" w:fill="E2E8F0"/>
          </w:tcPr>
          <w:p w14:paraId="5BDE7ACC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w="784" w:type="dxa"/>
            <w:shd w:val="clear" w:color="auto" w:fill="E2E8F0"/>
          </w:tcPr>
          <w:p w14:paraId="768B24B2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w="784" w:type="dxa"/>
            <w:shd w:val="clear" w:color="auto" w:fill="E2E8F0"/>
          </w:tcPr>
          <w:p w14:paraId="688F369A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784" w:type="dxa"/>
            <w:shd w:val="clear" w:color="auto" w:fill="E2E8F0"/>
          </w:tcPr>
          <w:p w14:paraId="2F5AA926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784" w:type="dxa"/>
            <w:shd w:val="clear" w:color="auto" w:fill="E2E8F0"/>
          </w:tcPr>
          <w:p w14:paraId="02B6FB9D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w="784" w:type="dxa"/>
            <w:shd w:val="clear" w:color="auto" w:fill="E2E8F0"/>
          </w:tcPr>
          <w:p w14:paraId="77A7DBA5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784" w:type="dxa"/>
            <w:shd w:val="clear" w:color="auto" w:fill="E2E8F0"/>
          </w:tcPr>
          <w:p w14:paraId="4C7EE883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w="784" w:type="dxa"/>
            <w:shd w:val="clear" w:color="auto" w:fill="E2E8F0"/>
          </w:tcPr>
          <w:p w14:paraId="3F766F05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w="784" w:type="dxa"/>
            <w:shd w:val="clear" w:color="auto" w:fill="E2E8F0"/>
          </w:tcPr>
          <w:p w14:paraId="562E5949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w="784" w:type="dxa"/>
            <w:shd w:val="clear" w:color="auto" w:fill="E2E8F0"/>
          </w:tcPr>
          <w:p w14:paraId="2C8C25E7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w="784" w:type="dxa"/>
            <w:shd w:val="clear" w:color="auto" w:fill="E2E8F0"/>
          </w:tcPr>
          <w:p w14:paraId="6305A35A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 w14:paraId="333ECC5C">
        <w:tc>
          <w:tcPr>
            <w:tcW w:w="784" w:type="dxa"/>
          </w:tcPr>
          <w:p w14:paraId="78D6136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FD030</w:t>
            </w:r>
          </w:p>
        </w:tc>
        <w:tc>
          <w:tcPr>
            <w:tcW w:w="784" w:type="dxa"/>
          </w:tcPr>
          <w:p w14:paraId="74BE23C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784" w:type="dxa"/>
          </w:tcPr>
          <w:p w14:paraId="2DBC807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开课状态</w:t>
            </w:r>
          </w:p>
        </w:tc>
        <w:tc>
          <w:tcPr>
            <w:tcW w:w="784" w:type="dxa"/>
          </w:tcPr>
          <w:p w14:paraId="1B3D72D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Offering Status</w:t>
            </w:r>
          </w:p>
        </w:tc>
        <w:tc>
          <w:tcPr>
            <w:tcW w:w="784" w:type="dxa"/>
          </w:tcPr>
          <w:p w14:paraId="5B03D2E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w="784" w:type="dxa"/>
          </w:tcPr>
          <w:p w14:paraId="3624EA7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31D4387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0E40C3B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3066DBB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BR007</w:t>
            </w:r>
          </w:p>
        </w:tc>
        <w:tc>
          <w:tcPr>
            <w:tcW w:w="784" w:type="dxa"/>
          </w:tcPr>
          <w:p w14:paraId="65E5789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w="784" w:type="dxa"/>
          </w:tcPr>
          <w:p w14:paraId="49D44BB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784" w:type="dxa"/>
          </w:tcPr>
          <w:p w14:paraId="2778968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ok/warn/missing/pending-copy</w:t>
            </w:r>
          </w:p>
        </w:tc>
      </w:tr>
      <w:tr w14:paraId="1740E882">
        <w:tc>
          <w:tcPr>
            <w:tcW w:w="784" w:type="dxa"/>
          </w:tcPr>
          <w:p w14:paraId="071862F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FD031</w:t>
            </w:r>
          </w:p>
        </w:tc>
        <w:tc>
          <w:tcPr>
            <w:tcW w:w="784" w:type="dxa"/>
          </w:tcPr>
          <w:p w14:paraId="67B0F0B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784" w:type="dxa"/>
          </w:tcPr>
          <w:p w14:paraId="2F73290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授课确认</w:t>
            </w:r>
          </w:p>
        </w:tc>
        <w:tc>
          <w:tcPr>
            <w:tcW w:w="784" w:type="dxa"/>
          </w:tcPr>
          <w:p w14:paraId="2EBC1BE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Confirm Progress</w:t>
            </w:r>
          </w:p>
        </w:tc>
        <w:tc>
          <w:tcPr>
            <w:tcW w:w="784" w:type="dxa"/>
          </w:tcPr>
          <w:p w14:paraId="0B830CC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进度</w:t>
            </w:r>
          </w:p>
        </w:tc>
        <w:tc>
          <w:tcPr>
            <w:tcW w:w="784" w:type="dxa"/>
          </w:tcPr>
          <w:p w14:paraId="7EB083F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54C1880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0DE86B7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1D7295E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1EE6812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授课确认管理</w:t>
            </w:r>
          </w:p>
        </w:tc>
        <w:tc>
          <w:tcPr>
            <w:tcW w:w="784" w:type="dxa"/>
          </w:tcPr>
          <w:p w14:paraId="0A0275E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68B56719">
            <w:pPr>
              <w:spacing w:before="40" w:after="40" w:line="276" w:lineRule="auto"/>
            </w:pPr>
          </w:p>
        </w:tc>
      </w:tr>
      <w:tr w14:paraId="03F4E748">
        <w:tc>
          <w:tcPr>
            <w:tcW w:w="784" w:type="dxa"/>
          </w:tcPr>
          <w:p w14:paraId="71CF4FB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FD032</w:t>
            </w:r>
          </w:p>
        </w:tc>
        <w:tc>
          <w:tcPr>
            <w:tcW w:w="784" w:type="dxa"/>
          </w:tcPr>
          <w:p w14:paraId="0538B73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784" w:type="dxa"/>
          </w:tcPr>
          <w:p w14:paraId="26AB713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生效状态</w:t>
            </w:r>
          </w:p>
        </w:tc>
        <w:tc>
          <w:tcPr>
            <w:tcW w:w="784" w:type="dxa"/>
          </w:tcPr>
          <w:p w14:paraId="78DAC6E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taskSubmitStatus</w:t>
            </w:r>
          </w:p>
        </w:tc>
        <w:tc>
          <w:tcPr>
            <w:tcW w:w="784" w:type="dxa"/>
          </w:tcPr>
          <w:p w14:paraId="7DD8689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w="784" w:type="dxa"/>
          </w:tcPr>
          <w:p w14:paraId="72DBAC3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1A8C68A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575D0B1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6EB0679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660CB1B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w="784" w:type="dxa"/>
          </w:tcPr>
          <w:p w14:paraId="09465E7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784" w:type="dxa"/>
          </w:tcPr>
          <w:p w14:paraId="1D09CB9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tip 见 §4.3</w:t>
            </w:r>
          </w:p>
        </w:tc>
      </w:tr>
      <w:tr w14:paraId="26466862">
        <w:tc>
          <w:tcPr>
            <w:tcW w:w="784" w:type="dxa"/>
          </w:tcPr>
          <w:p w14:paraId="3388741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FD033</w:t>
            </w:r>
          </w:p>
        </w:tc>
        <w:tc>
          <w:tcPr>
            <w:tcW w:w="784" w:type="dxa"/>
          </w:tcPr>
          <w:p w14:paraId="3D51A4C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784" w:type="dxa"/>
          </w:tcPr>
          <w:p w14:paraId="32EC8B6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w="784" w:type="dxa"/>
          </w:tcPr>
          <w:p w14:paraId="5B403E7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Offering Term</w:t>
            </w:r>
          </w:p>
        </w:tc>
        <w:tc>
          <w:tcPr>
            <w:tcW w:w="784" w:type="dxa"/>
          </w:tcPr>
          <w:p w14:paraId="442C518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0A69A2D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0D3E08B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676EFFD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4312457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7E86939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w="784" w:type="dxa"/>
          </w:tcPr>
          <w:p w14:paraId="5871F9D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735EDA48">
            <w:pPr>
              <w:spacing w:before="40" w:after="40" w:line="276" w:lineRule="auto"/>
            </w:pPr>
          </w:p>
        </w:tc>
      </w:tr>
      <w:tr w14:paraId="62CFD2F6">
        <w:tc>
          <w:tcPr>
            <w:tcW w:w="784" w:type="dxa"/>
          </w:tcPr>
          <w:p w14:paraId="3795314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FD034</w:t>
            </w:r>
          </w:p>
        </w:tc>
        <w:tc>
          <w:tcPr>
            <w:tcW w:w="784" w:type="dxa"/>
          </w:tcPr>
          <w:p w14:paraId="5C3A96D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784" w:type="dxa"/>
          </w:tcPr>
          <w:p w14:paraId="3FA9ADC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课程号</w:t>
            </w:r>
          </w:p>
        </w:tc>
        <w:tc>
          <w:tcPr>
            <w:tcW w:w="784" w:type="dxa"/>
          </w:tcPr>
          <w:p w14:paraId="4CB2012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w="784" w:type="dxa"/>
          </w:tcPr>
          <w:p w14:paraId="705FFD0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0151071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795001D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1A30D08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4C10B39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62CC056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 → 本模块开课任务</w:t>
            </w:r>
          </w:p>
        </w:tc>
        <w:tc>
          <w:tcPr>
            <w:tcW w:w="784" w:type="dxa"/>
          </w:tcPr>
          <w:p w14:paraId="7D7012E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43165F9F">
            <w:pPr>
              <w:spacing w:before="40" w:after="40" w:line="276" w:lineRule="auto"/>
            </w:pPr>
          </w:p>
        </w:tc>
      </w:tr>
      <w:tr w14:paraId="39D6B51A">
        <w:tc>
          <w:tcPr>
            <w:tcW w:w="784" w:type="dxa"/>
          </w:tcPr>
          <w:p w14:paraId="13DCFDC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FD035</w:t>
            </w:r>
          </w:p>
        </w:tc>
        <w:tc>
          <w:tcPr>
            <w:tcW w:w="784" w:type="dxa"/>
          </w:tcPr>
          <w:p w14:paraId="0330CB1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784" w:type="dxa"/>
          </w:tcPr>
          <w:p w14:paraId="5B1B605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课程班名称</w:t>
            </w:r>
          </w:p>
        </w:tc>
        <w:tc>
          <w:tcPr>
            <w:tcW w:w="784" w:type="dxa"/>
          </w:tcPr>
          <w:p w14:paraId="54D0945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Section Name</w:t>
            </w:r>
          </w:p>
        </w:tc>
        <w:tc>
          <w:tcPr>
            <w:tcW w:w="784" w:type="dxa"/>
          </w:tcPr>
          <w:p w14:paraId="3244434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03901EE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7EC162D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663A8B0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7E46C20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4D0CD40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w="784" w:type="dxa"/>
          </w:tcPr>
          <w:p w14:paraId="04804C2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4E79E695">
            <w:pPr>
              <w:spacing w:before="40" w:after="40" w:line="276" w:lineRule="auto"/>
            </w:pPr>
          </w:p>
        </w:tc>
      </w:tr>
      <w:tr w14:paraId="31F6588A">
        <w:tc>
          <w:tcPr>
            <w:tcW w:w="784" w:type="dxa"/>
          </w:tcPr>
          <w:p w14:paraId="3289C88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FD036</w:t>
            </w:r>
          </w:p>
        </w:tc>
        <w:tc>
          <w:tcPr>
            <w:tcW w:w="784" w:type="dxa"/>
          </w:tcPr>
          <w:p w14:paraId="777A156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784" w:type="dxa"/>
          </w:tcPr>
          <w:p w14:paraId="6D61AC7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课程类型</w:t>
            </w:r>
          </w:p>
        </w:tc>
        <w:tc>
          <w:tcPr>
            <w:tcW w:w="784" w:type="dxa"/>
          </w:tcPr>
          <w:p w14:paraId="740F5DE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Course Type</w:t>
            </w:r>
          </w:p>
        </w:tc>
        <w:tc>
          <w:tcPr>
            <w:tcW w:w="784" w:type="dxa"/>
          </w:tcPr>
          <w:p w14:paraId="36F3DCF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79C44EC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4A3E40F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1CF4444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16A908A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76E9400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校选（GE/ME）</w:t>
            </w:r>
          </w:p>
        </w:tc>
        <w:tc>
          <w:tcPr>
            <w:tcW w:w="784" w:type="dxa"/>
          </w:tcPr>
          <w:p w14:paraId="20307C8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53EB6C32">
            <w:pPr>
              <w:spacing w:before="40" w:after="40" w:line="276" w:lineRule="auto"/>
            </w:pPr>
          </w:p>
        </w:tc>
      </w:tr>
      <w:tr w14:paraId="1CB21042">
        <w:tc>
          <w:tcPr>
            <w:tcW w:w="784" w:type="dxa"/>
          </w:tcPr>
          <w:p w14:paraId="4F1849F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FD037</w:t>
            </w:r>
          </w:p>
        </w:tc>
        <w:tc>
          <w:tcPr>
            <w:tcW w:w="784" w:type="dxa"/>
          </w:tcPr>
          <w:p w14:paraId="01551C9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784" w:type="dxa"/>
          </w:tcPr>
          <w:p w14:paraId="0D562DB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校选课类别</w:t>
            </w:r>
          </w:p>
        </w:tc>
        <w:tc>
          <w:tcPr>
            <w:tcW w:w="784" w:type="dxa"/>
          </w:tcPr>
          <w:p w14:paraId="587A238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 Category</w:t>
            </w:r>
          </w:p>
        </w:tc>
        <w:tc>
          <w:tcPr>
            <w:tcW w:w="784" w:type="dxa"/>
          </w:tcPr>
          <w:p w14:paraId="00E49E4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1DEACAF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1D961AE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5279B4B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0A1AA0F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535ED4D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校选课程管理</w:t>
            </w:r>
          </w:p>
        </w:tc>
        <w:tc>
          <w:tcPr>
            <w:tcW w:w="784" w:type="dxa"/>
          </w:tcPr>
          <w:p w14:paraId="0982D52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18EE0888">
            <w:pPr>
              <w:spacing w:before="40" w:after="40" w:line="276" w:lineRule="auto"/>
            </w:pPr>
          </w:p>
        </w:tc>
      </w:tr>
      <w:tr w14:paraId="1A7B91A2">
        <w:tc>
          <w:tcPr>
            <w:tcW w:w="784" w:type="dxa"/>
          </w:tcPr>
          <w:p w14:paraId="65D1D8D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FD038</w:t>
            </w:r>
          </w:p>
        </w:tc>
        <w:tc>
          <w:tcPr>
            <w:tcW w:w="784" w:type="dxa"/>
          </w:tcPr>
          <w:p w14:paraId="5113698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784" w:type="dxa"/>
          </w:tcPr>
          <w:p w14:paraId="33EA0C4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开课专业</w:t>
            </w:r>
          </w:p>
        </w:tc>
        <w:tc>
          <w:tcPr>
            <w:tcW w:w="784" w:type="dxa"/>
          </w:tcPr>
          <w:p w14:paraId="54E6699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Offering Prog.</w:t>
            </w:r>
          </w:p>
        </w:tc>
        <w:tc>
          <w:tcPr>
            <w:tcW w:w="784" w:type="dxa"/>
          </w:tcPr>
          <w:p w14:paraId="4E45BD6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270647B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413A3FC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0BB9506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09C52CC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4F1D0E7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校选（ME 库）</w:t>
            </w:r>
          </w:p>
        </w:tc>
        <w:tc>
          <w:tcPr>
            <w:tcW w:w="784" w:type="dxa"/>
          </w:tcPr>
          <w:p w14:paraId="6DEE01B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3A633214">
            <w:pPr>
              <w:spacing w:before="40" w:after="40" w:line="276" w:lineRule="auto"/>
            </w:pPr>
          </w:p>
        </w:tc>
      </w:tr>
      <w:tr w14:paraId="682764B5">
        <w:tc>
          <w:tcPr>
            <w:tcW w:w="784" w:type="dxa"/>
          </w:tcPr>
          <w:p w14:paraId="33F89C1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FD039</w:t>
            </w:r>
          </w:p>
        </w:tc>
        <w:tc>
          <w:tcPr>
            <w:tcW w:w="784" w:type="dxa"/>
          </w:tcPr>
          <w:p w14:paraId="2E32991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784" w:type="dxa"/>
          </w:tcPr>
          <w:p w14:paraId="7F45C64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所属部门</w:t>
            </w:r>
          </w:p>
        </w:tc>
        <w:tc>
          <w:tcPr>
            <w:tcW w:w="784" w:type="dxa"/>
          </w:tcPr>
          <w:p w14:paraId="5EB8752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Offering Unit</w:t>
            </w:r>
          </w:p>
        </w:tc>
        <w:tc>
          <w:tcPr>
            <w:tcW w:w="784" w:type="dxa"/>
          </w:tcPr>
          <w:p w14:paraId="30C69A9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0F5B442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509A990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1C28A59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0D021D1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3C2B823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校选（开课单位）</w:t>
            </w:r>
          </w:p>
        </w:tc>
        <w:tc>
          <w:tcPr>
            <w:tcW w:w="784" w:type="dxa"/>
          </w:tcPr>
          <w:p w14:paraId="7558280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7BB09D6D">
            <w:pPr>
              <w:spacing w:before="40" w:after="40" w:line="276" w:lineRule="auto"/>
            </w:pPr>
          </w:p>
        </w:tc>
      </w:tr>
      <w:tr w14:paraId="45AD05C9">
        <w:tc>
          <w:tcPr>
            <w:tcW w:w="784" w:type="dxa"/>
          </w:tcPr>
          <w:p w14:paraId="1FD842A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FD040</w:t>
            </w:r>
          </w:p>
        </w:tc>
        <w:tc>
          <w:tcPr>
            <w:tcW w:w="784" w:type="dxa"/>
          </w:tcPr>
          <w:p w14:paraId="61A2059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784" w:type="dxa"/>
          </w:tcPr>
          <w:p w14:paraId="3870B45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所属专业</w:t>
            </w:r>
          </w:p>
        </w:tc>
        <w:tc>
          <w:tcPr>
            <w:tcW w:w="784" w:type="dxa"/>
          </w:tcPr>
          <w:p w14:paraId="57730F7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Offering Programme</w:t>
            </w:r>
          </w:p>
        </w:tc>
        <w:tc>
          <w:tcPr>
            <w:tcW w:w="784" w:type="dxa"/>
          </w:tcPr>
          <w:p w14:paraId="37FFC1F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21A3B83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3DD945D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6DC1796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07064AE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4981521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校选（所属专业）</w:t>
            </w:r>
          </w:p>
        </w:tc>
        <w:tc>
          <w:tcPr>
            <w:tcW w:w="784" w:type="dxa"/>
          </w:tcPr>
          <w:p w14:paraId="2295963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7659D500">
            <w:pPr>
              <w:spacing w:before="40" w:after="40" w:line="276" w:lineRule="auto"/>
            </w:pPr>
          </w:p>
        </w:tc>
      </w:tr>
      <w:tr w14:paraId="31FE1DAF">
        <w:tc>
          <w:tcPr>
            <w:tcW w:w="784" w:type="dxa"/>
          </w:tcPr>
          <w:p w14:paraId="7A18111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FD041</w:t>
            </w:r>
          </w:p>
        </w:tc>
        <w:tc>
          <w:tcPr>
            <w:tcW w:w="784" w:type="dxa"/>
          </w:tcPr>
          <w:p w14:paraId="519E94F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784" w:type="dxa"/>
          </w:tcPr>
          <w:p w14:paraId="7C4C231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Lecturer</w:t>
            </w:r>
          </w:p>
        </w:tc>
        <w:tc>
          <w:tcPr>
            <w:tcW w:w="784" w:type="dxa"/>
          </w:tcPr>
          <w:p w14:paraId="2F32FCB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Lecturer</w:t>
            </w:r>
          </w:p>
        </w:tc>
        <w:tc>
          <w:tcPr>
            <w:tcW w:w="784" w:type="dxa"/>
          </w:tcPr>
          <w:p w14:paraId="6A2B3CC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6E14B25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77A8024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4BD33D7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47023AB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4D0D825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本模块安排（分组）</w:t>
            </w:r>
          </w:p>
        </w:tc>
        <w:tc>
          <w:tcPr>
            <w:tcW w:w="784" w:type="dxa"/>
          </w:tcPr>
          <w:p w14:paraId="5B51CDC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637A46DF">
            <w:pPr>
              <w:spacing w:before="40" w:after="40" w:line="276" w:lineRule="auto"/>
            </w:pPr>
          </w:p>
        </w:tc>
      </w:tr>
      <w:tr w14:paraId="681D2C94">
        <w:tc>
          <w:tcPr>
            <w:tcW w:w="784" w:type="dxa"/>
          </w:tcPr>
          <w:p w14:paraId="6C7D848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FD042</w:t>
            </w:r>
          </w:p>
        </w:tc>
        <w:tc>
          <w:tcPr>
            <w:tcW w:w="784" w:type="dxa"/>
          </w:tcPr>
          <w:p w14:paraId="422A1FD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784" w:type="dxa"/>
          </w:tcPr>
          <w:p w14:paraId="258E8A8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Course Coordinator</w:t>
            </w:r>
          </w:p>
        </w:tc>
        <w:tc>
          <w:tcPr>
            <w:tcW w:w="784" w:type="dxa"/>
          </w:tcPr>
          <w:p w14:paraId="75390FB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Coordinator</w:t>
            </w:r>
          </w:p>
        </w:tc>
        <w:tc>
          <w:tcPr>
            <w:tcW w:w="784" w:type="dxa"/>
          </w:tcPr>
          <w:p w14:paraId="23EEC89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63D5A4E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772C1AE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15E48C8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3A94398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1FC488C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本模块安排（分组）</w:t>
            </w:r>
          </w:p>
        </w:tc>
        <w:tc>
          <w:tcPr>
            <w:tcW w:w="784" w:type="dxa"/>
          </w:tcPr>
          <w:p w14:paraId="691D4C8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4A853311">
            <w:pPr>
              <w:spacing w:before="40" w:after="40" w:line="276" w:lineRule="auto"/>
            </w:pPr>
          </w:p>
        </w:tc>
      </w:tr>
      <w:tr w14:paraId="19F1D78F">
        <w:tc>
          <w:tcPr>
            <w:tcW w:w="784" w:type="dxa"/>
          </w:tcPr>
          <w:p w14:paraId="705DF5A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FD043</w:t>
            </w:r>
          </w:p>
        </w:tc>
        <w:tc>
          <w:tcPr>
            <w:tcW w:w="784" w:type="dxa"/>
          </w:tcPr>
          <w:p w14:paraId="211C2F9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784" w:type="dxa"/>
          </w:tcPr>
          <w:p w14:paraId="3A0F694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学分</w:t>
            </w:r>
          </w:p>
        </w:tc>
        <w:tc>
          <w:tcPr>
            <w:tcW w:w="784" w:type="dxa"/>
          </w:tcPr>
          <w:p w14:paraId="1BFDAC6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Credits</w:t>
            </w:r>
          </w:p>
        </w:tc>
        <w:tc>
          <w:tcPr>
            <w:tcW w:w="784" w:type="dxa"/>
          </w:tcPr>
          <w:p w14:paraId="2E411BD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609B0D2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170418C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1D611E0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23B80FC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131C88E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校选课程管理</w:t>
            </w:r>
          </w:p>
        </w:tc>
        <w:tc>
          <w:tcPr>
            <w:tcW w:w="784" w:type="dxa"/>
          </w:tcPr>
          <w:p w14:paraId="71DBC23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6E0F6FB7">
            <w:pPr>
              <w:spacing w:before="40" w:after="40" w:line="276" w:lineRule="auto"/>
            </w:pPr>
          </w:p>
        </w:tc>
      </w:tr>
      <w:tr w14:paraId="15AA7F09">
        <w:tc>
          <w:tcPr>
            <w:tcW w:w="784" w:type="dxa"/>
          </w:tcPr>
          <w:p w14:paraId="114A474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FD044</w:t>
            </w:r>
          </w:p>
        </w:tc>
        <w:tc>
          <w:tcPr>
            <w:tcW w:w="784" w:type="dxa"/>
          </w:tcPr>
          <w:p w14:paraId="14A34E3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784" w:type="dxa"/>
          </w:tcPr>
          <w:p w14:paraId="7729057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计划总学时</w:t>
            </w:r>
          </w:p>
        </w:tc>
        <w:tc>
          <w:tcPr>
            <w:tcW w:w="784" w:type="dxa"/>
          </w:tcPr>
          <w:p w14:paraId="2D9DE52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Total Hours</w:t>
            </w:r>
          </w:p>
        </w:tc>
        <w:tc>
          <w:tcPr>
            <w:tcW w:w="784" w:type="dxa"/>
          </w:tcPr>
          <w:p w14:paraId="575E234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4799C0B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372CB82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40344CC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3092741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4D7200A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校选课程管理</w:t>
            </w:r>
          </w:p>
        </w:tc>
        <w:tc>
          <w:tcPr>
            <w:tcW w:w="784" w:type="dxa"/>
          </w:tcPr>
          <w:p w14:paraId="266ECA0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264D731D">
            <w:pPr>
              <w:spacing w:before="40" w:after="40" w:line="276" w:lineRule="auto"/>
            </w:pPr>
          </w:p>
        </w:tc>
      </w:tr>
      <w:tr w14:paraId="54A9C540">
        <w:tc>
          <w:tcPr>
            <w:tcW w:w="784" w:type="dxa"/>
          </w:tcPr>
          <w:p w14:paraId="21BCC1B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FD045</w:t>
            </w:r>
          </w:p>
        </w:tc>
        <w:tc>
          <w:tcPr>
            <w:tcW w:w="784" w:type="dxa"/>
          </w:tcPr>
          <w:p w14:paraId="02F4B5D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784" w:type="dxa"/>
          </w:tcPr>
          <w:p w14:paraId="7BD65F2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起止周</w:t>
            </w:r>
          </w:p>
        </w:tc>
        <w:tc>
          <w:tcPr>
            <w:tcW w:w="784" w:type="dxa"/>
          </w:tcPr>
          <w:p w14:paraId="3363862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Week Range</w:t>
            </w:r>
          </w:p>
        </w:tc>
        <w:tc>
          <w:tcPr>
            <w:tcW w:w="784" w:type="dxa"/>
          </w:tcPr>
          <w:p w14:paraId="6270AD0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52EFC70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745B339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6AA48FE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0B19783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7067D31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本模块安排</w:t>
            </w:r>
          </w:p>
        </w:tc>
        <w:tc>
          <w:tcPr>
            <w:tcW w:w="784" w:type="dxa"/>
          </w:tcPr>
          <w:p w14:paraId="2F56C26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1177095B">
            <w:pPr>
              <w:spacing w:before="40" w:after="40" w:line="276" w:lineRule="auto"/>
            </w:pPr>
          </w:p>
        </w:tc>
      </w:tr>
      <w:tr w14:paraId="59FA9EE7">
        <w:tc>
          <w:tcPr>
            <w:tcW w:w="784" w:type="dxa"/>
          </w:tcPr>
          <w:p w14:paraId="16EFC66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FD046</w:t>
            </w:r>
          </w:p>
        </w:tc>
        <w:tc>
          <w:tcPr>
            <w:tcW w:w="784" w:type="dxa"/>
          </w:tcPr>
          <w:p w14:paraId="793CAA8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784" w:type="dxa"/>
          </w:tcPr>
          <w:p w14:paraId="687F760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共同授课状态</w:t>
            </w:r>
          </w:p>
        </w:tc>
        <w:tc>
          <w:tcPr>
            <w:tcW w:w="784" w:type="dxa"/>
          </w:tcPr>
          <w:p w14:paraId="2B5B69C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Shared Status</w:t>
            </w:r>
          </w:p>
        </w:tc>
        <w:tc>
          <w:tcPr>
            <w:tcW w:w="784" w:type="dxa"/>
          </w:tcPr>
          <w:p w14:paraId="63117D4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3DA41FF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1CF6875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5CC5218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5C0146B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4BA8B26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本模块安排</w:t>
            </w:r>
          </w:p>
        </w:tc>
        <w:tc>
          <w:tcPr>
            <w:tcW w:w="784" w:type="dxa"/>
          </w:tcPr>
          <w:p w14:paraId="58DBE58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52E8136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Y/N</w:t>
            </w:r>
          </w:p>
        </w:tc>
      </w:tr>
      <w:tr w14:paraId="7C231BC7">
        <w:tc>
          <w:tcPr>
            <w:tcW w:w="784" w:type="dxa"/>
          </w:tcPr>
          <w:p w14:paraId="32CD8D5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FD047</w:t>
            </w:r>
          </w:p>
        </w:tc>
        <w:tc>
          <w:tcPr>
            <w:tcW w:w="784" w:type="dxa"/>
          </w:tcPr>
          <w:p w14:paraId="5E94529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784" w:type="dxa"/>
          </w:tcPr>
          <w:p w14:paraId="4509288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共同授课课号</w:t>
            </w:r>
          </w:p>
        </w:tc>
        <w:tc>
          <w:tcPr>
            <w:tcW w:w="784" w:type="dxa"/>
          </w:tcPr>
          <w:p w14:paraId="3311DDB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Shared Codes</w:t>
            </w:r>
          </w:p>
        </w:tc>
        <w:tc>
          <w:tcPr>
            <w:tcW w:w="784" w:type="dxa"/>
          </w:tcPr>
          <w:p w14:paraId="2744229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318F026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10CFD70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40186C1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5EABB5C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3E528CB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本模块安排</w:t>
            </w:r>
          </w:p>
        </w:tc>
        <w:tc>
          <w:tcPr>
            <w:tcW w:w="784" w:type="dxa"/>
          </w:tcPr>
          <w:p w14:paraId="04BA889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57DDDAF6">
            <w:pPr>
              <w:spacing w:before="40" w:after="40" w:line="276" w:lineRule="auto"/>
            </w:pPr>
          </w:p>
        </w:tc>
      </w:tr>
      <w:tr w14:paraId="0049959D">
        <w:tc>
          <w:tcPr>
            <w:tcW w:w="784" w:type="dxa"/>
          </w:tcPr>
          <w:p w14:paraId="776B497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FD048</w:t>
            </w:r>
          </w:p>
        </w:tc>
        <w:tc>
          <w:tcPr>
            <w:tcW w:w="784" w:type="dxa"/>
          </w:tcPr>
          <w:p w14:paraId="24A9F7E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784" w:type="dxa"/>
          </w:tcPr>
          <w:p w14:paraId="76FAD2F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操作记录</w:t>
            </w:r>
          </w:p>
        </w:tc>
        <w:tc>
          <w:tcPr>
            <w:tcW w:w="784" w:type="dxa"/>
          </w:tcPr>
          <w:p w14:paraId="30DFF85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Change Log</w:t>
            </w:r>
          </w:p>
        </w:tc>
        <w:tc>
          <w:tcPr>
            <w:tcW w:w="784" w:type="dxa"/>
          </w:tcPr>
          <w:p w14:paraId="6C949B1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操作</w:t>
            </w:r>
          </w:p>
        </w:tc>
        <w:tc>
          <w:tcPr>
            <w:tcW w:w="784" w:type="dxa"/>
          </w:tcPr>
          <w:p w14:paraId="334678E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499C8A5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77EB8E1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3BD9A7C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3F432CC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本模块日志</w:t>
            </w:r>
          </w:p>
        </w:tc>
        <w:tc>
          <w:tcPr>
            <w:tcW w:w="784" w:type="dxa"/>
          </w:tcPr>
          <w:p w14:paraId="59FCB27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01231C5E">
            <w:pPr>
              <w:spacing w:before="40" w:after="40" w:line="276" w:lineRule="auto"/>
            </w:pPr>
          </w:p>
        </w:tc>
      </w:tr>
      <w:tr w14:paraId="30BB634F">
        <w:tc>
          <w:tcPr>
            <w:tcW w:w="784" w:type="dxa"/>
          </w:tcPr>
          <w:p w14:paraId="0A983A2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FD049</w:t>
            </w:r>
          </w:p>
        </w:tc>
        <w:tc>
          <w:tcPr>
            <w:tcW w:w="784" w:type="dxa"/>
          </w:tcPr>
          <w:p w14:paraId="0E197B0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 步骤1</w:t>
            </w:r>
          </w:p>
        </w:tc>
        <w:tc>
          <w:tcPr>
            <w:tcW w:w="784" w:type="dxa"/>
          </w:tcPr>
          <w:p w14:paraId="56A8E12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修读范围</w:t>
            </w:r>
          </w:p>
        </w:tc>
        <w:tc>
          <w:tcPr>
            <w:tcW w:w="784" w:type="dxa"/>
          </w:tcPr>
          <w:p w14:paraId="09A1FA8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Scope</w:t>
            </w:r>
          </w:p>
        </w:tc>
        <w:tc>
          <w:tcPr>
            <w:tcW w:w="784" w:type="dxa"/>
          </w:tcPr>
          <w:p w14:paraId="4A16178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操作</w:t>
            </w:r>
          </w:p>
        </w:tc>
        <w:tc>
          <w:tcPr>
            <w:tcW w:w="784" w:type="dxa"/>
          </w:tcPr>
          <w:p w14:paraId="018ADF6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33BE3EF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3637B88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5E6D3F3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025F52B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默认校选；保存后本模块</w:t>
            </w:r>
          </w:p>
        </w:tc>
        <w:tc>
          <w:tcPr>
            <w:tcW w:w="784" w:type="dxa"/>
          </w:tcPr>
          <w:p w14:paraId="1A67A48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268C4E3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查看/修改</w:t>
            </w:r>
          </w:p>
        </w:tc>
      </w:tr>
      <w:tr w14:paraId="5C6A774F">
        <w:tc>
          <w:tcPr>
            <w:tcW w:w="784" w:type="dxa"/>
          </w:tcPr>
          <w:p w14:paraId="2B4DF7E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FD050</w:t>
            </w:r>
          </w:p>
        </w:tc>
        <w:tc>
          <w:tcPr>
            <w:tcW w:w="784" w:type="dxa"/>
          </w:tcPr>
          <w:p w14:paraId="44387B3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 步骤1</w:t>
            </w:r>
          </w:p>
        </w:tc>
        <w:tc>
          <w:tcPr>
            <w:tcW w:w="784" w:type="dxa"/>
          </w:tcPr>
          <w:p w14:paraId="14BFC79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Support</w:t>
            </w:r>
          </w:p>
        </w:tc>
        <w:tc>
          <w:tcPr>
            <w:tcW w:w="784" w:type="dxa"/>
          </w:tcPr>
          <w:p w14:paraId="4919705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Support</w:t>
            </w:r>
          </w:p>
        </w:tc>
        <w:tc>
          <w:tcPr>
            <w:tcW w:w="784" w:type="dxa"/>
          </w:tcPr>
          <w:p w14:paraId="66F7884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复合</w:t>
            </w:r>
          </w:p>
        </w:tc>
        <w:tc>
          <w:tcPr>
            <w:tcW w:w="784" w:type="dxa"/>
          </w:tcPr>
          <w:p w14:paraId="062309E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07BCA96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3A6D56D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5796CB7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  <w:tc>
          <w:tcPr>
            <w:tcW w:w="784" w:type="dxa"/>
          </w:tcPr>
          <w:p w14:paraId="767AFA5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默认校选；本模块可改</w:t>
            </w:r>
          </w:p>
        </w:tc>
        <w:tc>
          <w:tcPr>
            <w:tcW w:w="784" w:type="dxa"/>
          </w:tcPr>
          <w:p w14:paraId="47E5F10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4813A88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历史/专业/管理</w:t>
            </w:r>
          </w:p>
        </w:tc>
      </w:tr>
      <w:tr w14:paraId="297C08DE">
        <w:tc>
          <w:tcPr>
            <w:tcW w:w="784" w:type="dxa"/>
          </w:tcPr>
          <w:p w14:paraId="2515E79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FD051</w:t>
            </w:r>
          </w:p>
        </w:tc>
        <w:tc>
          <w:tcPr>
            <w:tcW w:w="784" w:type="dxa"/>
          </w:tcPr>
          <w:p w14:paraId="02A3309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784" w:type="dxa"/>
          </w:tcPr>
          <w:p w14:paraId="1B1B128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课程信息</w:t>
            </w:r>
          </w:p>
        </w:tc>
        <w:tc>
          <w:tcPr>
            <w:tcW w:w="784" w:type="dxa"/>
          </w:tcPr>
          <w:p w14:paraId="00EBD97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Course Info</w:t>
            </w:r>
          </w:p>
        </w:tc>
        <w:tc>
          <w:tcPr>
            <w:tcW w:w="784" w:type="dxa"/>
          </w:tcPr>
          <w:p w14:paraId="6AF127C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操作</w:t>
            </w:r>
          </w:p>
        </w:tc>
        <w:tc>
          <w:tcPr>
            <w:tcW w:w="784" w:type="dxa"/>
          </w:tcPr>
          <w:p w14:paraId="35B2FE7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4F4E70B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63E1C29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5251283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BR012</w:t>
            </w:r>
          </w:p>
        </w:tc>
        <w:tc>
          <w:tcPr>
            <w:tcW w:w="784" w:type="dxa"/>
          </w:tcPr>
          <w:p w14:paraId="471E016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22010FE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6E24E3E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打开 D02</w:t>
            </w:r>
          </w:p>
        </w:tc>
      </w:tr>
      <w:tr w14:paraId="68133153">
        <w:tc>
          <w:tcPr>
            <w:tcW w:w="784" w:type="dxa"/>
          </w:tcPr>
          <w:p w14:paraId="366628B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FD052</w:t>
            </w:r>
          </w:p>
        </w:tc>
        <w:tc>
          <w:tcPr>
            <w:tcW w:w="784" w:type="dxa"/>
          </w:tcPr>
          <w:p w14:paraId="52149FF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 步骤2</w:t>
            </w:r>
          </w:p>
        </w:tc>
        <w:tc>
          <w:tcPr>
            <w:tcW w:w="784" w:type="dxa"/>
          </w:tcPr>
          <w:p w14:paraId="796E78D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操作</w:t>
            </w:r>
          </w:p>
        </w:tc>
        <w:tc>
          <w:tcPr>
            <w:tcW w:w="784" w:type="dxa"/>
          </w:tcPr>
          <w:p w14:paraId="1F7A01F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Actions</w:t>
            </w:r>
          </w:p>
        </w:tc>
        <w:tc>
          <w:tcPr>
            <w:tcW w:w="784" w:type="dxa"/>
          </w:tcPr>
          <w:p w14:paraId="261AE06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操作</w:t>
            </w:r>
          </w:p>
        </w:tc>
        <w:tc>
          <w:tcPr>
            <w:tcW w:w="784" w:type="dxa"/>
          </w:tcPr>
          <w:p w14:paraId="035E5DE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6CA81D9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4DDC96E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48C1D62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BR013</w:t>
            </w:r>
          </w:p>
        </w:tc>
        <w:tc>
          <w:tcPr>
            <w:tcW w:w="784" w:type="dxa"/>
          </w:tcPr>
          <w:p w14:paraId="35EE100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4AC1BA9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14D8655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安排教师/共同授课/退回说明</w:t>
            </w:r>
          </w:p>
        </w:tc>
      </w:tr>
    </w:tbl>
    <w:p w14:paraId="0DC07084">
      <w:pPr>
        <w:spacing w:after="80"/>
      </w:pPr>
    </w:p>
    <w:p w14:paraId="4EF62E4A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5.3 展开子表 P01-X01（只读，与专业同构）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  <w:gridCol w:w="2465"/>
        <w:gridCol w:w="2465"/>
      </w:tblGrid>
      <w:tr w14:paraId="4F58574D">
        <w:tc>
          <w:tcPr>
            <w:tcW w:w="1569" w:type="dxa"/>
            <w:shd w:val="clear" w:color="auto" w:fill="E2E8F0"/>
          </w:tcPr>
          <w:p w14:paraId="1098332C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w="1569" w:type="dxa"/>
            <w:shd w:val="clear" w:color="auto" w:fill="E2E8F0"/>
          </w:tcPr>
          <w:p w14:paraId="01874A52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w="1569" w:type="dxa"/>
            <w:shd w:val="clear" w:color="auto" w:fill="E2E8F0"/>
          </w:tcPr>
          <w:p w14:paraId="1AB8E8E6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w="1569" w:type="dxa"/>
            <w:shd w:val="clear" w:color="auto" w:fill="E2E8F0"/>
          </w:tcPr>
          <w:p w14:paraId="383CEFB4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1569" w:type="dxa"/>
            <w:shd w:val="clear" w:color="auto" w:fill="E2E8F0"/>
          </w:tcPr>
          <w:p w14:paraId="71E6884E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w="1569" w:type="dxa"/>
            <w:shd w:val="clear" w:color="auto" w:fill="E2E8F0"/>
          </w:tcPr>
          <w:p w14:paraId="2DD94449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 w14:paraId="1BE66E52">
        <w:tc>
          <w:tcPr>
            <w:tcW w:w="1569" w:type="dxa"/>
          </w:tcPr>
          <w:p w14:paraId="374F6A5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FD110</w:t>
            </w:r>
          </w:p>
        </w:tc>
        <w:tc>
          <w:tcPr>
            <w:tcW w:w="1569" w:type="dxa"/>
          </w:tcPr>
          <w:p w14:paraId="192A8A4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P01-X01</w:t>
            </w:r>
          </w:p>
        </w:tc>
        <w:tc>
          <w:tcPr>
            <w:tcW w:w="1569" w:type="dxa"/>
          </w:tcPr>
          <w:p w14:paraId="757243F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课程组</w:t>
            </w:r>
          </w:p>
        </w:tc>
        <w:tc>
          <w:tcPr>
            <w:tcW w:w="1569" w:type="dxa"/>
          </w:tcPr>
          <w:p w14:paraId="2729B32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78D099B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w="1569" w:type="dxa"/>
          </w:tcPr>
          <w:p w14:paraId="1866EFD8">
            <w:pPr>
              <w:spacing w:before="40" w:after="40" w:line="276" w:lineRule="auto"/>
            </w:pPr>
          </w:p>
        </w:tc>
      </w:tr>
      <w:tr w14:paraId="39B980B9">
        <w:tc>
          <w:tcPr>
            <w:tcW w:w="1569" w:type="dxa"/>
          </w:tcPr>
          <w:p w14:paraId="703530B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FD111</w:t>
            </w:r>
          </w:p>
        </w:tc>
        <w:tc>
          <w:tcPr>
            <w:tcW w:w="1569" w:type="dxa"/>
          </w:tcPr>
          <w:p w14:paraId="1BAC1B9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P01-X01</w:t>
            </w:r>
          </w:p>
        </w:tc>
        <w:tc>
          <w:tcPr>
            <w:tcW w:w="1569" w:type="dxa"/>
          </w:tcPr>
          <w:p w14:paraId="11BC3FB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学时类型</w:t>
            </w:r>
          </w:p>
        </w:tc>
        <w:tc>
          <w:tcPr>
            <w:tcW w:w="1569" w:type="dxa"/>
          </w:tcPr>
          <w:p w14:paraId="2BC6F75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22951D4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w="1569" w:type="dxa"/>
          </w:tcPr>
          <w:p w14:paraId="4E877732">
            <w:pPr>
              <w:spacing w:before="40" w:after="40" w:line="276" w:lineRule="auto"/>
            </w:pPr>
          </w:p>
        </w:tc>
      </w:tr>
      <w:tr w14:paraId="37BC9E7B">
        <w:tc>
          <w:tcPr>
            <w:tcW w:w="1569" w:type="dxa"/>
          </w:tcPr>
          <w:p w14:paraId="6A7CD5F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FD112</w:t>
            </w:r>
          </w:p>
        </w:tc>
        <w:tc>
          <w:tcPr>
            <w:tcW w:w="1569" w:type="dxa"/>
          </w:tcPr>
          <w:p w14:paraId="752C06D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P01-X01</w:t>
            </w:r>
          </w:p>
        </w:tc>
        <w:tc>
          <w:tcPr>
            <w:tcW w:w="1569" w:type="dxa"/>
          </w:tcPr>
          <w:p w14:paraId="77B5209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起止周</w:t>
            </w:r>
          </w:p>
        </w:tc>
        <w:tc>
          <w:tcPr>
            <w:tcW w:w="1569" w:type="dxa"/>
          </w:tcPr>
          <w:p w14:paraId="64AF05A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73C1CBC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w="1569" w:type="dxa"/>
          </w:tcPr>
          <w:p w14:paraId="522422C2">
            <w:pPr>
              <w:spacing w:before="40" w:after="40" w:line="276" w:lineRule="auto"/>
            </w:pPr>
          </w:p>
        </w:tc>
      </w:tr>
      <w:tr w14:paraId="48E67249">
        <w:tc>
          <w:tcPr>
            <w:tcW w:w="1569" w:type="dxa"/>
          </w:tcPr>
          <w:p w14:paraId="520EFDF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FD113</w:t>
            </w:r>
          </w:p>
        </w:tc>
        <w:tc>
          <w:tcPr>
            <w:tcW w:w="1569" w:type="dxa"/>
          </w:tcPr>
          <w:p w14:paraId="454F1EE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P01-X01</w:t>
            </w:r>
          </w:p>
        </w:tc>
        <w:tc>
          <w:tcPr>
            <w:tcW w:w="1569" w:type="dxa"/>
          </w:tcPr>
          <w:p w14:paraId="7FECB62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周学时</w:t>
            </w:r>
          </w:p>
        </w:tc>
        <w:tc>
          <w:tcPr>
            <w:tcW w:w="1569" w:type="dxa"/>
          </w:tcPr>
          <w:p w14:paraId="2306EA8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4C8F656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w="1569" w:type="dxa"/>
          </w:tcPr>
          <w:p w14:paraId="3E170819">
            <w:pPr>
              <w:spacing w:before="40" w:after="40" w:line="276" w:lineRule="auto"/>
            </w:pPr>
          </w:p>
        </w:tc>
      </w:tr>
      <w:tr w14:paraId="244F15DC">
        <w:tc>
          <w:tcPr>
            <w:tcW w:w="1569" w:type="dxa"/>
          </w:tcPr>
          <w:p w14:paraId="2939591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FD114</w:t>
            </w:r>
          </w:p>
        </w:tc>
        <w:tc>
          <w:tcPr>
            <w:tcW w:w="1569" w:type="dxa"/>
          </w:tcPr>
          <w:p w14:paraId="5DA2DCB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P01-X01</w:t>
            </w:r>
          </w:p>
        </w:tc>
        <w:tc>
          <w:tcPr>
            <w:tcW w:w="1569" w:type="dxa"/>
          </w:tcPr>
          <w:p w14:paraId="6721895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总学时</w:t>
            </w:r>
          </w:p>
        </w:tc>
        <w:tc>
          <w:tcPr>
            <w:tcW w:w="1569" w:type="dxa"/>
          </w:tcPr>
          <w:p w14:paraId="5526DB9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785D144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w="1569" w:type="dxa"/>
          </w:tcPr>
          <w:p w14:paraId="76537D62">
            <w:pPr>
              <w:spacing w:before="40" w:after="40" w:line="276" w:lineRule="auto"/>
            </w:pPr>
          </w:p>
        </w:tc>
      </w:tr>
      <w:tr w14:paraId="3217FD14">
        <w:tc>
          <w:tcPr>
            <w:tcW w:w="1569" w:type="dxa"/>
          </w:tcPr>
          <w:p w14:paraId="03D2A9C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FD115</w:t>
            </w:r>
          </w:p>
        </w:tc>
        <w:tc>
          <w:tcPr>
            <w:tcW w:w="1569" w:type="dxa"/>
          </w:tcPr>
          <w:p w14:paraId="3831B4A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P01-X01</w:t>
            </w:r>
          </w:p>
        </w:tc>
        <w:tc>
          <w:tcPr>
            <w:tcW w:w="1569" w:type="dxa"/>
          </w:tcPr>
          <w:p w14:paraId="1691F86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教师</w:t>
            </w:r>
          </w:p>
        </w:tc>
        <w:tc>
          <w:tcPr>
            <w:tcW w:w="1569" w:type="dxa"/>
          </w:tcPr>
          <w:p w14:paraId="5917767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4BE9F7B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w="1569" w:type="dxa"/>
          </w:tcPr>
          <w:p w14:paraId="27067926">
            <w:pPr>
              <w:spacing w:before="40" w:after="40" w:line="276" w:lineRule="auto"/>
            </w:pPr>
          </w:p>
        </w:tc>
      </w:tr>
      <w:tr w14:paraId="7FFC40CC">
        <w:tc>
          <w:tcPr>
            <w:tcW w:w="1569" w:type="dxa"/>
          </w:tcPr>
          <w:p w14:paraId="7017AD9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FD116</w:t>
            </w:r>
          </w:p>
        </w:tc>
        <w:tc>
          <w:tcPr>
            <w:tcW w:w="1569" w:type="dxa"/>
          </w:tcPr>
          <w:p w14:paraId="49A3872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P01-X01</w:t>
            </w:r>
          </w:p>
        </w:tc>
        <w:tc>
          <w:tcPr>
            <w:tcW w:w="1569" w:type="dxa"/>
          </w:tcPr>
          <w:p w14:paraId="6B7C578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同时授课</w:t>
            </w:r>
          </w:p>
        </w:tc>
        <w:tc>
          <w:tcPr>
            <w:tcW w:w="1569" w:type="dxa"/>
          </w:tcPr>
          <w:p w14:paraId="1EFB1D9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是/否</w:t>
            </w:r>
          </w:p>
        </w:tc>
        <w:tc>
          <w:tcPr>
            <w:tcW w:w="1569" w:type="dxa"/>
          </w:tcPr>
          <w:p w14:paraId="7CB5600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w="1569" w:type="dxa"/>
          </w:tcPr>
          <w:p w14:paraId="36F65D1B">
            <w:pPr>
              <w:spacing w:before="40" w:after="40" w:line="276" w:lineRule="auto"/>
            </w:pPr>
          </w:p>
        </w:tc>
      </w:tr>
      <w:tr w14:paraId="03909317">
        <w:tc>
          <w:tcPr>
            <w:tcW w:w="1569" w:type="dxa"/>
          </w:tcPr>
          <w:p w14:paraId="6DF9529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FD117</w:t>
            </w:r>
          </w:p>
        </w:tc>
        <w:tc>
          <w:tcPr>
            <w:tcW w:w="1569" w:type="dxa"/>
          </w:tcPr>
          <w:p w14:paraId="47313F5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P01-X01</w:t>
            </w:r>
          </w:p>
        </w:tc>
        <w:tc>
          <w:tcPr>
            <w:tcW w:w="1569" w:type="dxa"/>
          </w:tcPr>
          <w:p w14:paraId="4BF404F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联动安排</w:t>
            </w:r>
          </w:p>
        </w:tc>
        <w:tc>
          <w:tcPr>
            <w:tcW w:w="1569" w:type="dxa"/>
          </w:tcPr>
          <w:p w14:paraId="424A657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4C43B17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w="1569" w:type="dxa"/>
          </w:tcPr>
          <w:p w14:paraId="34354350">
            <w:pPr>
              <w:spacing w:before="40" w:after="40" w:line="276" w:lineRule="auto"/>
            </w:pPr>
          </w:p>
        </w:tc>
      </w:tr>
      <w:tr w14:paraId="46634816">
        <w:tc>
          <w:tcPr>
            <w:tcW w:w="1569" w:type="dxa"/>
          </w:tcPr>
          <w:p w14:paraId="658448F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FD118</w:t>
            </w:r>
          </w:p>
        </w:tc>
        <w:tc>
          <w:tcPr>
            <w:tcW w:w="1569" w:type="dxa"/>
          </w:tcPr>
          <w:p w14:paraId="6524606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P01-X01</w:t>
            </w:r>
          </w:p>
        </w:tc>
        <w:tc>
          <w:tcPr>
            <w:tcW w:w="1569" w:type="dxa"/>
          </w:tcPr>
          <w:p w14:paraId="0D26E70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场地类型</w:t>
            </w:r>
          </w:p>
        </w:tc>
        <w:tc>
          <w:tcPr>
            <w:tcW w:w="1569" w:type="dxa"/>
          </w:tcPr>
          <w:p w14:paraId="76CF87D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569" w:type="dxa"/>
          </w:tcPr>
          <w:p w14:paraId="2E6A4E7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w="1569" w:type="dxa"/>
          </w:tcPr>
          <w:p w14:paraId="6A27653C">
            <w:pPr>
              <w:spacing w:before="40" w:after="40" w:line="276" w:lineRule="auto"/>
            </w:pPr>
          </w:p>
        </w:tc>
      </w:tr>
      <w:tr w14:paraId="4758C5AD">
        <w:tc>
          <w:tcPr>
            <w:tcW w:w="1569" w:type="dxa"/>
          </w:tcPr>
          <w:p w14:paraId="7B18F12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FD119</w:t>
            </w:r>
          </w:p>
        </w:tc>
        <w:tc>
          <w:tcPr>
            <w:tcW w:w="1569" w:type="dxa"/>
          </w:tcPr>
          <w:p w14:paraId="465ADD4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P01-X01</w:t>
            </w:r>
          </w:p>
        </w:tc>
        <w:tc>
          <w:tcPr>
            <w:tcW w:w="1569" w:type="dxa"/>
          </w:tcPr>
          <w:p w14:paraId="609944C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教室偏好</w:t>
            </w:r>
          </w:p>
        </w:tc>
        <w:tc>
          <w:tcPr>
            <w:tcW w:w="1569" w:type="dxa"/>
          </w:tcPr>
          <w:p w14:paraId="5C2EC87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多选只读</w:t>
            </w:r>
          </w:p>
        </w:tc>
        <w:tc>
          <w:tcPr>
            <w:tcW w:w="1569" w:type="dxa"/>
          </w:tcPr>
          <w:p w14:paraId="281E836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w="1569" w:type="dxa"/>
          </w:tcPr>
          <w:p w14:paraId="0B1C920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非文本</w:t>
            </w:r>
          </w:p>
        </w:tc>
      </w:tr>
    </w:tbl>
    <w:p w14:paraId="6FDA8C0F">
      <w:pPr>
        <w:spacing w:after="80"/>
      </w:pPr>
    </w:p>
    <w:p w14:paraId="7927B796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5.4 修读范围 P01-D01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288"/>
        <w:gridCol w:w="1288"/>
        <w:gridCol w:w="1288"/>
        <w:gridCol w:w="1288"/>
        <w:gridCol w:w="1288"/>
        <w:gridCol w:w="1288"/>
        <w:gridCol w:w="1904"/>
        <w:gridCol w:w="1288"/>
        <w:gridCol w:w="1289"/>
        <w:gridCol w:w="1289"/>
      </w:tblGrid>
      <w:tr w14:paraId="2B6B31BA">
        <w:tc>
          <w:tcPr>
            <w:tcW w:w="856" w:type="dxa"/>
            <w:shd w:val="clear" w:color="auto" w:fill="E2E8F0"/>
          </w:tcPr>
          <w:p w14:paraId="0E603C1B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w="856" w:type="dxa"/>
            <w:shd w:val="clear" w:color="auto" w:fill="E2E8F0"/>
          </w:tcPr>
          <w:p w14:paraId="6322BD85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w="856" w:type="dxa"/>
            <w:shd w:val="clear" w:color="auto" w:fill="E2E8F0"/>
          </w:tcPr>
          <w:p w14:paraId="270E783A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w="856" w:type="dxa"/>
            <w:shd w:val="clear" w:color="auto" w:fill="E2E8F0"/>
          </w:tcPr>
          <w:p w14:paraId="0D869865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新增</w:t>
            </w:r>
          </w:p>
        </w:tc>
        <w:tc>
          <w:tcPr>
            <w:tcW w:w="856" w:type="dxa"/>
            <w:shd w:val="clear" w:color="auto" w:fill="E2E8F0"/>
          </w:tcPr>
          <w:p w14:paraId="56EDA148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编辑</w:t>
            </w:r>
          </w:p>
        </w:tc>
        <w:tc>
          <w:tcPr>
            <w:tcW w:w="856" w:type="dxa"/>
            <w:shd w:val="clear" w:color="auto" w:fill="E2E8F0"/>
          </w:tcPr>
          <w:p w14:paraId="6357C772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查看</w:t>
            </w:r>
          </w:p>
        </w:tc>
        <w:tc>
          <w:tcPr>
            <w:tcW w:w="856" w:type="dxa"/>
            <w:shd w:val="clear" w:color="auto" w:fill="E2E8F0"/>
          </w:tcPr>
          <w:p w14:paraId="744236EF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856" w:type="dxa"/>
            <w:shd w:val="clear" w:color="auto" w:fill="E2E8F0"/>
          </w:tcPr>
          <w:p w14:paraId="19E181D8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w="856" w:type="dxa"/>
            <w:shd w:val="clear" w:color="auto" w:fill="E2E8F0"/>
          </w:tcPr>
          <w:p w14:paraId="26C6DFA6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w="856" w:type="dxa"/>
            <w:shd w:val="clear" w:color="auto" w:fill="E2E8F0"/>
          </w:tcPr>
          <w:p w14:paraId="47FA798A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w="856" w:type="dxa"/>
            <w:shd w:val="clear" w:color="auto" w:fill="E2E8F0"/>
          </w:tcPr>
          <w:p w14:paraId="67A8A375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 w14:paraId="141B0543">
        <w:tc>
          <w:tcPr>
            <w:tcW w:w="856" w:type="dxa"/>
          </w:tcPr>
          <w:p w14:paraId="3E123DC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FD060</w:t>
            </w:r>
          </w:p>
        </w:tc>
        <w:tc>
          <w:tcPr>
            <w:tcW w:w="856" w:type="dxa"/>
          </w:tcPr>
          <w:p w14:paraId="664CC9B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</w:t>
            </w:r>
          </w:p>
        </w:tc>
        <w:tc>
          <w:tcPr>
            <w:tcW w:w="856" w:type="dxa"/>
          </w:tcPr>
          <w:p w14:paraId="16AED8F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可选学生类型</w:t>
            </w:r>
          </w:p>
        </w:tc>
        <w:tc>
          <w:tcPr>
            <w:tcW w:w="856" w:type="dxa"/>
          </w:tcPr>
          <w:p w14:paraId="5B0CB57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856" w:type="dxa"/>
          </w:tcPr>
          <w:p w14:paraId="6BA5A6B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856" w:type="dxa"/>
          </w:tcPr>
          <w:p w14:paraId="5BA42AE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856" w:type="dxa"/>
          </w:tcPr>
          <w:p w14:paraId="2C00776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856" w:type="dxa"/>
          </w:tcPr>
          <w:p w14:paraId="477373C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856" w:type="dxa"/>
          </w:tcPr>
          <w:p w14:paraId="5BBCCD8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默认：校选；保存后：本模块</w:t>
            </w:r>
          </w:p>
        </w:tc>
        <w:tc>
          <w:tcPr>
            <w:tcW w:w="856" w:type="dxa"/>
          </w:tcPr>
          <w:p w14:paraId="41E3F3C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856" w:type="dxa"/>
          </w:tcPr>
          <w:p w14:paraId="4006CC8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栈外</w:t>
            </w:r>
          </w:p>
        </w:tc>
      </w:tr>
      <w:tr w14:paraId="03810667">
        <w:tc>
          <w:tcPr>
            <w:tcW w:w="856" w:type="dxa"/>
          </w:tcPr>
          <w:p w14:paraId="6631769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FD061</w:t>
            </w:r>
          </w:p>
        </w:tc>
        <w:tc>
          <w:tcPr>
            <w:tcW w:w="856" w:type="dxa"/>
          </w:tcPr>
          <w:p w14:paraId="0729E8B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</w:t>
            </w:r>
          </w:p>
        </w:tc>
        <w:tc>
          <w:tcPr>
            <w:tcW w:w="856" w:type="dxa"/>
          </w:tcPr>
          <w:p w14:paraId="7E9A40A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修读范围类型</w:t>
            </w:r>
          </w:p>
        </w:tc>
        <w:tc>
          <w:tcPr>
            <w:tcW w:w="856" w:type="dxa"/>
          </w:tcPr>
          <w:p w14:paraId="27F0E6B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856" w:type="dxa"/>
          </w:tcPr>
          <w:p w14:paraId="01612E1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856" w:type="dxa"/>
          </w:tcPr>
          <w:p w14:paraId="65E3946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856" w:type="dxa"/>
          </w:tcPr>
          <w:p w14:paraId="78BE1C3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856" w:type="dxa"/>
          </w:tcPr>
          <w:p w14:paraId="0D47F62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BR020</w:t>
            </w:r>
          </w:p>
        </w:tc>
        <w:tc>
          <w:tcPr>
            <w:tcW w:w="856" w:type="dxa"/>
          </w:tcPr>
          <w:p w14:paraId="4CE054C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同上</w:t>
            </w:r>
          </w:p>
        </w:tc>
        <w:tc>
          <w:tcPr>
            <w:tcW w:w="856" w:type="dxa"/>
          </w:tcPr>
          <w:p w14:paraId="2BCFCBE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856" w:type="dxa"/>
          </w:tcPr>
          <w:p w14:paraId="7209C80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可选/不可选/不限</w:t>
            </w:r>
          </w:p>
        </w:tc>
      </w:tr>
      <w:tr w14:paraId="1280B67E">
        <w:tc>
          <w:tcPr>
            <w:tcW w:w="856" w:type="dxa"/>
          </w:tcPr>
          <w:p w14:paraId="793038E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FD062</w:t>
            </w:r>
          </w:p>
        </w:tc>
        <w:tc>
          <w:tcPr>
            <w:tcW w:w="856" w:type="dxa"/>
          </w:tcPr>
          <w:p w14:paraId="056574D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</w:t>
            </w:r>
          </w:p>
        </w:tc>
        <w:tc>
          <w:tcPr>
            <w:tcW w:w="856" w:type="dxa"/>
          </w:tcPr>
          <w:p w14:paraId="1E82CE3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年级</w:t>
            </w:r>
          </w:p>
        </w:tc>
        <w:tc>
          <w:tcPr>
            <w:tcW w:w="856" w:type="dxa"/>
          </w:tcPr>
          <w:p w14:paraId="57FB40A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856" w:type="dxa"/>
          </w:tcPr>
          <w:p w14:paraId="5D2FC97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条件可编辑</w:t>
            </w:r>
          </w:p>
        </w:tc>
        <w:tc>
          <w:tcPr>
            <w:tcW w:w="856" w:type="dxa"/>
          </w:tcPr>
          <w:p w14:paraId="6A38D9F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856" w:type="dxa"/>
          </w:tcPr>
          <w:p w14:paraId="6FB5387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856" w:type="dxa"/>
          </w:tcPr>
          <w:p w14:paraId="21FA523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BR021</w:t>
            </w:r>
          </w:p>
        </w:tc>
        <w:tc>
          <w:tcPr>
            <w:tcW w:w="856" w:type="dxa"/>
          </w:tcPr>
          <w:p w14:paraId="44259C7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同上</w:t>
            </w:r>
          </w:p>
        </w:tc>
        <w:tc>
          <w:tcPr>
            <w:tcW w:w="856" w:type="dxa"/>
          </w:tcPr>
          <w:p w14:paraId="24A8193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856" w:type="dxa"/>
          </w:tcPr>
          <w:p w14:paraId="6EFA08D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不限时禁用</w:t>
            </w:r>
          </w:p>
        </w:tc>
      </w:tr>
      <w:tr w14:paraId="0261525C">
        <w:tc>
          <w:tcPr>
            <w:tcW w:w="856" w:type="dxa"/>
          </w:tcPr>
          <w:p w14:paraId="271A91E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FD063</w:t>
            </w:r>
          </w:p>
        </w:tc>
        <w:tc>
          <w:tcPr>
            <w:tcW w:w="856" w:type="dxa"/>
          </w:tcPr>
          <w:p w14:paraId="63AD1C4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</w:t>
            </w:r>
          </w:p>
        </w:tc>
        <w:tc>
          <w:tcPr>
            <w:tcW w:w="856" w:type="dxa"/>
          </w:tcPr>
          <w:p w14:paraId="0728CA1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专业</w:t>
            </w:r>
          </w:p>
        </w:tc>
        <w:tc>
          <w:tcPr>
            <w:tcW w:w="856" w:type="dxa"/>
          </w:tcPr>
          <w:p w14:paraId="756E793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856" w:type="dxa"/>
          </w:tcPr>
          <w:p w14:paraId="0CC00CD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条件可编辑</w:t>
            </w:r>
          </w:p>
        </w:tc>
        <w:tc>
          <w:tcPr>
            <w:tcW w:w="856" w:type="dxa"/>
          </w:tcPr>
          <w:p w14:paraId="420CF95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856" w:type="dxa"/>
          </w:tcPr>
          <w:p w14:paraId="521DDB9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条件</w:t>
            </w:r>
          </w:p>
        </w:tc>
        <w:tc>
          <w:tcPr>
            <w:tcW w:w="856" w:type="dxa"/>
          </w:tcPr>
          <w:p w14:paraId="3EF73A3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BR020</w:t>
            </w:r>
          </w:p>
        </w:tc>
        <w:tc>
          <w:tcPr>
            <w:tcW w:w="856" w:type="dxa"/>
          </w:tcPr>
          <w:p w14:paraId="4643EC3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默认校选；候选基础数据—专业</w:t>
            </w:r>
          </w:p>
        </w:tc>
        <w:tc>
          <w:tcPr>
            <w:tcW w:w="856" w:type="dxa"/>
          </w:tcPr>
          <w:p w14:paraId="0636ED8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856" w:type="dxa"/>
          </w:tcPr>
          <w:p w14:paraId="07AA7539">
            <w:pPr>
              <w:spacing w:before="40" w:after="40" w:line="276" w:lineRule="auto"/>
            </w:pPr>
          </w:p>
        </w:tc>
      </w:tr>
      <w:tr w14:paraId="71283E97">
        <w:tc>
          <w:tcPr>
            <w:tcW w:w="856" w:type="dxa"/>
          </w:tcPr>
          <w:p w14:paraId="56D81AE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FD064</w:t>
            </w:r>
          </w:p>
        </w:tc>
        <w:tc>
          <w:tcPr>
            <w:tcW w:w="856" w:type="dxa"/>
          </w:tcPr>
          <w:p w14:paraId="292EF14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</w:t>
            </w:r>
          </w:p>
        </w:tc>
        <w:tc>
          <w:tcPr>
            <w:tcW w:w="856" w:type="dxa"/>
          </w:tcPr>
          <w:p w14:paraId="689CC2F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可选批次</w:t>
            </w:r>
          </w:p>
        </w:tc>
        <w:tc>
          <w:tcPr>
            <w:tcW w:w="856" w:type="dxa"/>
          </w:tcPr>
          <w:p w14:paraId="5906986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856" w:type="dxa"/>
          </w:tcPr>
          <w:p w14:paraId="1886A14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条件可编辑</w:t>
            </w:r>
          </w:p>
        </w:tc>
        <w:tc>
          <w:tcPr>
            <w:tcW w:w="856" w:type="dxa"/>
          </w:tcPr>
          <w:p w14:paraId="71D4A0A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856" w:type="dxa"/>
          </w:tcPr>
          <w:p w14:paraId="299158C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856" w:type="dxa"/>
          </w:tcPr>
          <w:p w14:paraId="1F463B1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BR022/BR023</w:t>
            </w:r>
          </w:p>
        </w:tc>
        <w:tc>
          <w:tcPr>
            <w:tcW w:w="856" w:type="dxa"/>
          </w:tcPr>
          <w:p w14:paraId="0343325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本模块勾选；批次候选入学批次+年级约束</w:t>
            </w:r>
          </w:p>
        </w:tc>
        <w:tc>
          <w:tcPr>
            <w:tcW w:w="856" w:type="dxa"/>
          </w:tcPr>
          <w:p w14:paraId="41FEBE8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856" w:type="dxa"/>
          </w:tcPr>
          <w:p w14:paraId="57BDAA2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相对校选多此行</w:t>
            </w:r>
          </w:p>
        </w:tc>
      </w:tr>
      <w:tr w14:paraId="1630EBB5">
        <w:tc>
          <w:tcPr>
            <w:tcW w:w="856" w:type="dxa"/>
          </w:tcPr>
          <w:p w14:paraId="6DC1708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FD065</w:t>
            </w:r>
          </w:p>
        </w:tc>
        <w:tc>
          <w:tcPr>
            <w:tcW w:w="856" w:type="dxa"/>
          </w:tcPr>
          <w:p w14:paraId="56729BD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</w:t>
            </w:r>
          </w:p>
        </w:tc>
        <w:tc>
          <w:tcPr>
            <w:tcW w:w="856" w:type="dxa"/>
          </w:tcPr>
          <w:p w14:paraId="4091B54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冲突课程</w:t>
            </w:r>
          </w:p>
        </w:tc>
        <w:tc>
          <w:tcPr>
            <w:tcW w:w="856" w:type="dxa"/>
          </w:tcPr>
          <w:p w14:paraId="31EA890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856" w:type="dxa"/>
          </w:tcPr>
          <w:p w14:paraId="6FCAB14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856" w:type="dxa"/>
          </w:tcPr>
          <w:p w14:paraId="2844C83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856" w:type="dxa"/>
          </w:tcPr>
          <w:p w14:paraId="030B9B0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856" w:type="dxa"/>
          </w:tcPr>
          <w:p w14:paraId="6056F2B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856" w:type="dxa"/>
          </w:tcPr>
          <w:p w14:paraId="58F86C1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默认校选；候选校选</w:t>
            </w:r>
          </w:p>
        </w:tc>
        <w:tc>
          <w:tcPr>
            <w:tcW w:w="856" w:type="dxa"/>
          </w:tcPr>
          <w:p w14:paraId="34BA660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856" w:type="dxa"/>
          </w:tcPr>
          <w:p w14:paraId="517B3D9C">
            <w:pPr>
              <w:spacing w:before="40" w:after="40" w:line="276" w:lineRule="auto"/>
            </w:pPr>
          </w:p>
        </w:tc>
      </w:tr>
      <w:tr w14:paraId="7184D636">
        <w:tc>
          <w:tcPr>
            <w:tcW w:w="856" w:type="dxa"/>
          </w:tcPr>
          <w:p w14:paraId="324CE04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FD066</w:t>
            </w:r>
          </w:p>
        </w:tc>
        <w:tc>
          <w:tcPr>
            <w:tcW w:w="856" w:type="dxa"/>
          </w:tcPr>
          <w:p w14:paraId="358324C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</w:t>
            </w:r>
          </w:p>
        </w:tc>
        <w:tc>
          <w:tcPr>
            <w:tcW w:w="856" w:type="dxa"/>
          </w:tcPr>
          <w:p w14:paraId="543FD96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先修课程</w:t>
            </w:r>
          </w:p>
        </w:tc>
        <w:tc>
          <w:tcPr>
            <w:tcW w:w="856" w:type="dxa"/>
          </w:tcPr>
          <w:p w14:paraId="24936AB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856" w:type="dxa"/>
          </w:tcPr>
          <w:p w14:paraId="067F5AC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856" w:type="dxa"/>
          </w:tcPr>
          <w:p w14:paraId="4BDD61A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856" w:type="dxa"/>
          </w:tcPr>
          <w:p w14:paraId="580C02B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856" w:type="dxa"/>
          </w:tcPr>
          <w:p w14:paraId="4479FCF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856" w:type="dxa"/>
          </w:tcPr>
          <w:p w14:paraId="35BDEBF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默认校选；候选课程库+校选</w:t>
            </w:r>
          </w:p>
        </w:tc>
        <w:tc>
          <w:tcPr>
            <w:tcW w:w="856" w:type="dxa"/>
          </w:tcPr>
          <w:p w14:paraId="3BA9E5A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856" w:type="dxa"/>
          </w:tcPr>
          <w:p w14:paraId="7A82D233">
            <w:pPr>
              <w:spacing w:before="40" w:after="40" w:line="276" w:lineRule="auto"/>
            </w:pPr>
          </w:p>
        </w:tc>
      </w:tr>
      <w:tr w14:paraId="0E874514">
        <w:tc>
          <w:tcPr>
            <w:tcW w:w="856" w:type="dxa"/>
          </w:tcPr>
          <w:p w14:paraId="1E95A21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FD067</w:t>
            </w:r>
          </w:p>
        </w:tc>
        <w:tc>
          <w:tcPr>
            <w:tcW w:w="856" w:type="dxa"/>
          </w:tcPr>
          <w:p w14:paraId="761D97F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</w:t>
            </w:r>
          </w:p>
        </w:tc>
        <w:tc>
          <w:tcPr>
            <w:tcW w:w="856" w:type="dxa"/>
          </w:tcPr>
          <w:p w14:paraId="4941828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备注信息</w:t>
            </w:r>
          </w:p>
        </w:tc>
        <w:tc>
          <w:tcPr>
            <w:tcW w:w="856" w:type="dxa"/>
          </w:tcPr>
          <w:p w14:paraId="6D3E82A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856" w:type="dxa"/>
          </w:tcPr>
          <w:p w14:paraId="22BF38B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856" w:type="dxa"/>
          </w:tcPr>
          <w:p w14:paraId="7A70752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856" w:type="dxa"/>
          </w:tcPr>
          <w:p w14:paraId="57018E7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856" w:type="dxa"/>
          </w:tcPr>
          <w:p w14:paraId="5B49C35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856" w:type="dxa"/>
          </w:tcPr>
          <w:p w14:paraId="6CA00DC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默认校选；保存后本模块</w:t>
            </w:r>
          </w:p>
        </w:tc>
        <w:tc>
          <w:tcPr>
            <w:tcW w:w="856" w:type="dxa"/>
          </w:tcPr>
          <w:p w14:paraId="087222B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856" w:type="dxa"/>
          </w:tcPr>
          <w:p w14:paraId="5F429DC3">
            <w:pPr>
              <w:spacing w:before="40" w:after="40" w:line="276" w:lineRule="auto"/>
            </w:pPr>
          </w:p>
        </w:tc>
      </w:tr>
    </w:tbl>
    <w:p w14:paraId="35977B37">
      <w:pPr>
        <w:spacing w:after="80"/>
      </w:pPr>
    </w:p>
    <w:p w14:paraId="298053FA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抽屉 hint（已明确）：默认从「校选课程管理」带入，可按本课修改。</w:t>
      </w:r>
    </w:p>
    <w:p w14:paraId="7995EF1C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5.5 GE开课 / ME开课弹窗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2112"/>
        <w:gridCol w:w="2112"/>
        <w:gridCol w:w="2112"/>
        <w:gridCol w:w="2112"/>
        <w:gridCol w:w="2113"/>
        <w:gridCol w:w="2113"/>
      </w:tblGrid>
      <w:tr w14:paraId="484E2912">
        <w:tc>
          <w:tcPr>
            <w:tcW w:w="1345" w:type="dxa"/>
            <w:shd w:val="clear" w:color="auto" w:fill="E2E8F0"/>
          </w:tcPr>
          <w:p w14:paraId="516B219C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w="1345" w:type="dxa"/>
            <w:shd w:val="clear" w:color="auto" w:fill="E2E8F0"/>
          </w:tcPr>
          <w:p w14:paraId="081D1C99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w="1345" w:type="dxa"/>
            <w:shd w:val="clear" w:color="auto" w:fill="E2E8F0"/>
          </w:tcPr>
          <w:p w14:paraId="6BD1FE85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w="1345" w:type="dxa"/>
            <w:shd w:val="clear" w:color="auto" w:fill="E2E8F0"/>
          </w:tcPr>
          <w:p w14:paraId="5C048644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编辑</w:t>
            </w:r>
          </w:p>
        </w:tc>
        <w:tc>
          <w:tcPr>
            <w:tcW w:w="1345" w:type="dxa"/>
            <w:shd w:val="clear" w:color="auto" w:fill="E2E8F0"/>
          </w:tcPr>
          <w:p w14:paraId="4C23C959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1345" w:type="dxa"/>
            <w:shd w:val="clear" w:color="auto" w:fill="E2E8F0"/>
          </w:tcPr>
          <w:p w14:paraId="27F274EF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w="1345" w:type="dxa"/>
            <w:shd w:val="clear" w:color="auto" w:fill="E2E8F0"/>
          </w:tcPr>
          <w:p w14:paraId="38F8C75A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 w14:paraId="061392C7">
        <w:tc>
          <w:tcPr>
            <w:tcW w:w="1345" w:type="dxa"/>
          </w:tcPr>
          <w:p w14:paraId="557B3D9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FD070</w:t>
            </w:r>
          </w:p>
        </w:tc>
        <w:tc>
          <w:tcPr>
            <w:tcW w:w="1345" w:type="dxa"/>
          </w:tcPr>
          <w:p w14:paraId="097F463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P01-M-GE</w:t>
            </w:r>
          </w:p>
        </w:tc>
        <w:tc>
          <w:tcPr>
            <w:tcW w:w="1345" w:type="dxa"/>
          </w:tcPr>
          <w:p w14:paraId="5F9637B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w="1345" w:type="dxa"/>
          </w:tcPr>
          <w:p w14:paraId="60842A8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1345" w:type="dxa"/>
          </w:tcPr>
          <w:p w14:paraId="740F9C9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1345" w:type="dxa"/>
          </w:tcPr>
          <w:p w14:paraId="16D89D2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w="1345" w:type="dxa"/>
          </w:tcPr>
          <w:p w14:paraId="7BC26DB0">
            <w:pPr>
              <w:spacing w:before="40" w:after="40" w:line="276" w:lineRule="auto"/>
            </w:pPr>
          </w:p>
        </w:tc>
      </w:tr>
      <w:tr w14:paraId="4FB7D654">
        <w:tc>
          <w:tcPr>
            <w:tcW w:w="1345" w:type="dxa"/>
          </w:tcPr>
          <w:p w14:paraId="6877A83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FD071</w:t>
            </w:r>
          </w:p>
        </w:tc>
        <w:tc>
          <w:tcPr>
            <w:tcW w:w="1345" w:type="dxa"/>
          </w:tcPr>
          <w:p w14:paraId="19817A1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P01-M-GE</w:t>
            </w:r>
          </w:p>
        </w:tc>
        <w:tc>
          <w:tcPr>
            <w:tcW w:w="1345" w:type="dxa"/>
          </w:tcPr>
          <w:p w14:paraId="730FFBC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课号/课名/部门/专业筛选</w:t>
            </w:r>
          </w:p>
        </w:tc>
        <w:tc>
          <w:tcPr>
            <w:tcW w:w="1345" w:type="dxa"/>
          </w:tcPr>
          <w:p w14:paraId="2EB5F0B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1345" w:type="dxa"/>
          </w:tcPr>
          <w:p w14:paraId="7D6879D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1345" w:type="dxa"/>
          </w:tcPr>
          <w:p w14:paraId="74C08EA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校选课程管理</w:t>
            </w:r>
          </w:p>
        </w:tc>
        <w:tc>
          <w:tcPr>
            <w:tcW w:w="1345" w:type="dxa"/>
          </w:tcPr>
          <w:p w14:paraId="7811B968">
            <w:pPr>
              <w:spacing w:before="40" w:after="40" w:line="276" w:lineRule="auto"/>
            </w:pPr>
          </w:p>
        </w:tc>
      </w:tr>
      <w:tr w14:paraId="24C9E842">
        <w:tc>
          <w:tcPr>
            <w:tcW w:w="1345" w:type="dxa"/>
          </w:tcPr>
          <w:p w14:paraId="2A48649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FD072</w:t>
            </w:r>
          </w:p>
        </w:tc>
        <w:tc>
          <w:tcPr>
            <w:tcW w:w="1345" w:type="dxa"/>
          </w:tcPr>
          <w:p w14:paraId="541833F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P01-M-GE 表</w:t>
            </w:r>
          </w:p>
        </w:tc>
        <w:tc>
          <w:tcPr>
            <w:tcW w:w="1345" w:type="dxa"/>
          </w:tcPr>
          <w:p w14:paraId="23F2164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课程代码/名称</w:t>
            </w:r>
          </w:p>
        </w:tc>
        <w:tc>
          <w:tcPr>
            <w:tcW w:w="1345" w:type="dxa"/>
          </w:tcPr>
          <w:p w14:paraId="761C51C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345" w:type="dxa"/>
          </w:tcPr>
          <w:p w14:paraId="162D4A4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1345" w:type="dxa"/>
          </w:tcPr>
          <w:p w14:paraId="36E65E9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</w:t>
            </w:r>
          </w:p>
        </w:tc>
        <w:tc>
          <w:tcPr>
            <w:tcW w:w="1345" w:type="dxa"/>
          </w:tcPr>
          <w:p w14:paraId="2E39EE2A">
            <w:pPr>
              <w:spacing w:before="40" w:after="40" w:line="276" w:lineRule="auto"/>
            </w:pPr>
          </w:p>
        </w:tc>
      </w:tr>
      <w:tr w14:paraId="71316DC8">
        <w:tc>
          <w:tcPr>
            <w:tcW w:w="1345" w:type="dxa"/>
          </w:tcPr>
          <w:p w14:paraId="03A964C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FD073</w:t>
            </w:r>
          </w:p>
        </w:tc>
        <w:tc>
          <w:tcPr>
            <w:tcW w:w="1345" w:type="dxa"/>
          </w:tcPr>
          <w:p w14:paraId="09808D6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P01-M-GE 表</w:t>
            </w:r>
          </w:p>
        </w:tc>
        <w:tc>
          <w:tcPr>
            <w:tcW w:w="1345" w:type="dxa"/>
          </w:tcPr>
          <w:p w14:paraId="44CA159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本学期是否开课</w:t>
            </w:r>
          </w:p>
        </w:tc>
        <w:tc>
          <w:tcPr>
            <w:tcW w:w="1345" w:type="dxa"/>
          </w:tcPr>
          <w:p w14:paraId="713E817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345" w:type="dxa"/>
          </w:tcPr>
          <w:p w14:paraId="7322897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1345" w:type="dxa"/>
          </w:tcPr>
          <w:p w14:paraId="3D6F9AD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校选状态</w:t>
            </w:r>
          </w:p>
        </w:tc>
        <w:tc>
          <w:tcPr>
            <w:tcW w:w="1345" w:type="dxa"/>
          </w:tcPr>
          <w:p w14:paraId="51B9E1E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Y=正常 / N=停课；≠是否已添加任务</w:t>
            </w:r>
          </w:p>
        </w:tc>
      </w:tr>
      <w:tr w14:paraId="2F994E56">
        <w:tc>
          <w:tcPr>
            <w:tcW w:w="1345" w:type="dxa"/>
          </w:tcPr>
          <w:p w14:paraId="7EAE508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FD074</w:t>
            </w:r>
          </w:p>
        </w:tc>
        <w:tc>
          <w:tcPr>
            <w:tcW w:w="1345" w:type="dxa"/>
          </w:tcPr>
          <w:p w14:paraId="7C306F7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P01-M-GE 表</w:t>
            </w:r>
          </w:p>
        </w:tc>
        <w:tc>
          <w:tcPr>
            <w:tcW w:w="1345" w:type="dxa"/>
          </w:tcPr>
          <w:p w14:paraId="5DD7E3D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类型 / 校选课类别 / 学分 / 总学时</w:t>
            </w:r>
          </w:p>
        </w:tc>
        <w:tc>
          <w:tcPr>
            <w:tcW w:w="1345" w:type="dxa"/>
          </w:tcPr>
          <w:p w14:paraId="72A2BA1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345" w:type="dxa"/>
          </w:tcPr>
          <w:p w14:paraId="0A740C8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1345" w:type="dxa"/>
          </w:tcPr>
          <w:p w14:paraId="2C93B02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</w:t>
            </w:r>
          </w:p>
        </w:tc>
        <w:tc>
          <w:tcPr>
            <w:tcW w:w="1345" w:type="dxa"/>
          </w:tcPr>
          <w:p w14:paraId="35BAA5DD">
            <w:pPr>
              <w:spacing w:before="40" w:after="40" w:line="276" w:lineRule="auto"/>
            </w:pPr>
          </w:p>
        </w:tc>
      </w:tr>
      <w:tr w14:paraId="1D1D0C8E">
        <w:tc>
          <w:tcPr>
            <w:tcW w:w="1345" w:type="dxa"/>
          </w:tcPr>
          <w:p w14:paraId="568ACF9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FD075</w:t>
            </w:r>
          </w:p>
        </w:tc>
        <w:tc>
          <w:tcPr>
            <w:tcW w:w="1345" w:type="dxa"/>
          </w:tcPr>
          <w:p w14:paraId="42B7F96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P01-M-GE 表</w:t>
            </w:r>
          </w:p>
        </w:tc>
        <w:tc>
          <w:tcPr>
            <w:tcW w:w="1345" w:type="dxa"/>
          </w:tcPr>
          <w:p w14:paraId="59109B8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所属部门 / 所属专业</w:t>
            </w:r>
          </w:p>
        </w:tc>
        <w:tc>
          <w:tcPr>
            <w:tcW w:w="1345" w:type="dxa"/>
          </w:tcPr>
          <w:p w14:paraId="5B06817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345" w:type="dxa"/>
          </w:tcPr>
          <w:p w14:paraId="5A5BB5F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1345" w:type="dxa"/>
          </w:tcPr>
          <w:p w14:paraId="13508E1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</w:t>
            </w:r>
          </w:p>
        </w:tc>
        <w:tc>
          <w:tcPr>
            <w:tcW w:w="1345" w:type="dxa"/>
          </w:tcPr>
          <w:p w14:paraId="2D9296D7">
            <w:pPr>
              <w:spacing w:before="40" w:after="40" w:line="276" w:lineRule="auto"/>
            </w:pPr>
          </w:p>
        </w:tc>
      </w:tr>
      <w:tr w14:paraId="5FDDC6AA">
        <w:tc>
          <w:tcPr>
            <w:tcW w:w="1345" w:type="dxa"/>
          </w:tcPr>
          <w:p w14:paraId="4CBCBFB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FD076</w:t>
            </w:r>
          </w:p>
        </w:tc>
        <w:tc>
          <w:tcPr>
            <w:tcW w:w="1345" w:type="dxa"/>
          </w:tcPr>
          <w:p w14:paraId="110459F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P01-M-GE 表</w:t>
            </w:r>
          </w:p>
        </w:tc>
        <w:tc>
          <w:tcPr>
            <w:tcW w:w="1345" w:type="dxa"/>
          </w:tcPr>
          <w:p w14:paraId="1FA4368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上一次开课学期</w:t>
            </w:r>
          </w:p>
        </w:tc>
        <w:tc>
          <w:tcPr>
            <w:tcW w:w="1345" w:type="dxa"/>
          </w:tcPr>
          <w:p w14:paraId="71E1C55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345" w:type="dxa"/>
          </w:tcPr>
          <w:p w14:paraId="3860D8A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1345" w:type="dxa"/>
          </w:tcPr>
          <w:p w14:paraId="63CC8CF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开课安排历史</w:t>
            </w:r>
          </w:p>
        </w:tc>
        <w:tc>
          <w:tcPr>
            <w:tcW w:w="1345" w:type="dxa"/>
          </w:tcPr>
          <w:p w14:paraId="7A604294">
            <w:pPr>
              <w:spacing w:before="40" w:after="40" w:line="276" w:lineRule="auto"/>
            </w:pPr>
          </w:p>
        </w:tc>
      </w:tr>
      <w:tr w14:paraId="1F6A914E">
        <w:tc>
          <w:tcPr>
            <w:tcW w:w="1345" w:type="dxa"/>
          </w:tcPr>
          <w:p w14:paraId="19942A2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FD077</w:t>
            </w:r>
          </w:p>
        </w:tc>
        <w:tc>
          <w:tcPr>
            <w:tcW w:w="1345" w:type="dxa"/>
          </w:tcPr>
          <w:p w14:paraId="0469ED5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P01-M-GE 表</w:t>
            </w:r>
          </w:p>
        </w:tc>
        <w:tc>
          <w:tcPr>
            <w:tcW w:w="1345" w:type="dxa"/>
          </w:tcPr>
          <w:p w14:paraId="4BC7507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累计开课次数</w:t>
            </w:r>
          </w:p>
        </w:tc>
        <w:tc>
          <w:tcPr>
            <w:tcW w:w="1345" w:type="dxa"/>
          </w:tcPr>
          <w:p w14:paraId="49F6D3E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345" w:type="dxa"/>
          </w:tcPr>
          <w:p w14:paraId="0EDE0C5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1345" w:type="dxa"/>
          </w:tcPr>
          <w:p w14:paraId="60E6E2B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本模块统计</w:t>
            </w:r>
          </w:p>
        </w:tc>
        <w:tc>
          <w:tcPr>
            <w:tcW w:w="1345" w:type="dxa"/>
          </w:tcPr>
          <w:p w14:paraId="677736D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tip：确认完成并生效计1；同学号同学期多班不重复；停课后减1</w:t>
            </w:r>
          </w:p>
        </w:tc>
      </w:tr>
      <w:tr w14:paraId="4BDCE27B">
        <w:tc>
          <w:tcPr>
            <w:tcW w:w="1345" w:type="dxa"/>
          </w:tcPr>
          <w:p w14:paraId="0C24A96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FD078</w:t>
            </w:r>
          </w:p>
        </w:tc>
        <w:tc>
          <w:tcPr>
            <w:tcW w:w="1345" w:type="dxa"/>
          </w:tcPr>
          <w:p w14:paraId="224F96A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P01-M-GE 表</w:t>
            </w:r>
          </w:p>
        </w:tc>
        <w:tc>
          <w:tcPr>
            <w:tcW w:w="1345" w:type="dxa"/>
          </w:tcPr>
          <w:p w14:paraId="45BA394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行禁用原因</w:t>
            </w:r>
          </w:p>
        </w:tc>
        <w:tc>
          <w:tcPr>
            <w:tcW w:w="1345" w:type="dxa"/>
          </w:tcPr>
          <w:p w14:paraId="424C25F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1345" w:type="dxa"/>
          </w:tcPr>
          <w:p w14:paraId="439A18B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1345" w:type="dxa"/>
          </w:tcPr>
          <w:p w14:paraId="4613B1F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</w:t>
            </w:r>
          </w:p>
        </w:tc>
        <w:tc>
          <w:tcPr>
            <w:tcW w:w="1345" w:type="dxa"/>
          </w:tcPr>
          <w:p w14:paraId="6CFCB8AE">
            <w:pPr>
              <w:spacing w:before="40" w:after="40" w:line="276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校选停课，不可开课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本学期已添加</w:t>
            </w:r>
          </w:p>
        </w:tc>
      </w:tr>
      <w:tr w14:paraId="253E511C">
        <w:tc>
          <w:tcPr>
            <w:tcW w:w="1345" w:type="dxa"/>
          </w:tcPr>
          <w:p w14:paraId="0497201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FD080</w:t>
            </w:r>
          </w:p>
        </w:tc>
        <w:tc>
          <w:tcPr>
            <w:tcW w:w="1345" w:type="dxa"/>
          </w:tcPr>
          <w:p w14:paraId="13FF49A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P01-M-ME</w:t>
            </w:r>
          </w:p>
        </w:tc>
        <w:tc>
          <w:tcPr>
            <w:tcW w:w="1345" w:type="dxa"/>
          </w:tcPr>
          <w:p w14:paraId="3699CF5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开课专业</w:t>
            </w:r>
          </w:p>
        </w:tc>
        <w:tc>
          <w:tcPr>
            <w:tcW w:w="1345" w:type="dxa"/>
          </w:tcPr>
          <w:p w14:paraId="68B80A8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radio</w:t>
            </w:r>
          </w:p>
        </w:tc>
        <w:tc>
          <w:tcPr>
            <w:tcW w:w="1345" w:type="dxa"/>
          </w:tcPr>
          <w:p w14:paraId="4CF7743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1345" w:type="dxa"/>
          </w:tcPr>
          <w:p w14:paraId="7A41BB6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 ME 库</w:t>
            </w:r>
          </w:p>
        </w:tc>
        <w:tc>
          <w:tcPr>
            <w:tcW w:w="1345" w:type="dxa"/>
          </w:tcPr>
          <w:p w14:paraId="50B42E98">
            <w:pPr>
              <w:spacing w:before="40" w:after="40" w:line="276" w:lineRule="auto"/>
            </w:pPr>
          </w:p>
        </w:tc>
      </w:tr>
      <w:tr w14:paraId="0EE9411A">
        <w:tc>
          <w:tcPr>
            <w:tcW w:w="1345" w:type="dxa"/>
          </w:tcPr>
          <w:p w14:paraId="20A8DD0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FD081</w:t>
            </w:r>
          </w:p>
        </w:tc>
        <w:tc>
          <w:tcPr>
            <w:tcW w:w="1345" w:type="dxa"/>
          </w:tcPr>
          <w:p w14:paraId="64981E7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P01-M-ME</w:t>
            </w:r>
          </w:p>
        </w:tc>
        <w:tc>
          <w:tcPr>
            <w:tcW w:w="1345" w:type="dxa"/>
          </w:tcPr>
          <w:p w14:paraId="6DDF903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筛选</w:t>
            </w:r>
          </w:p>
        </w:tc>
        <w:tc>
          <w:tcPr>
            <w:tcW w:w="1345" w:type="dxa"/>
          </w:tcPr>
          <w:p w14:paraId="47722B3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1345" w:type="dxa"/>
          </w:tcPr>
          <w:p w14:paraId="04ACC97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1345" w:type="dxa"/>
          </w:tcPr>
          <w:p w14:paraId="2E13335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</w:t>
            </w:r>
          </w:p>
        </w:tc>
        <w:tc>
          <w:tcPr>
            <w:tcW w:w="1345" w:type="dxa"/>
          </w:tcPr>
          <w:p w14:paraId="754A3A3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学期/课号/课名/部门</w:t>
            </w:r>
          </w:p>
        </w:tc>
      </w:tr>
      <w:tr w14:paraId="540F0BF7">
        <w:tc>
          <w:tcPr>
            <w:tcW w:w="1345" w:type="dxa"/>
          </w:tcPr>
          <w:p w14:paraId="3E5D381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FD082</w:t>
            </w:r>
          </w:p>
        </w:tc>
        <w:tc>
          <w:tcPr>
            <w:tcW w:w="1345" w:type="dxa"/>
          </w:tcPr>
          <w:p w14:paraId="1FF72D7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P01-M-ME 表</w:t>
            </w:r>
          </w:p>
        </w:tc>
        <w:tc>
          <w:tcPr>
            <w:tcW w:w="1345" w:type="dxa"/>
          </w:tcPr>
          <w:p w14:paraId="336C6B0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开课状态</w:t>
            </w:r>
          </w:p>
        </w:tc>
        <w:tc>
          <w:tcPr>
            <w:tcW w:w="1345" w:type="dxa"/>
          </w:tcPr>
          <w:p w14:paraId="2EBF5EE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345" w:type="dxa"/>
          </w:tcPr>
          <w:p w14:paraId="17506F1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1345" w:type="dxa"/>
          </w:tcPr>
          <w:p w14:paraId="317E782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w="1345" w:type="dxa"/>
          </w:tcPr>
          <w:p w14:paraId="69D9E75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Y/N/Pending；仅 Pending 可勾选</w:t>
            </w:r>
          </w:p>
        </w:tc>
      </w:tr>
    </w:tbl>
    <w:p w14:paraId="215F511C">
      <w:pPr>
        <w:spacing w:after="80"/>
      </w:pPr>
    </w:p>
    <w:p w14:paraId="559ACFA8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5.6 编辑抽屉 P01-D02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069"/>
        <w:gridCol w:w="2069"/>
        <w:gridCol w:w="2069"/>
        <w:gridCol w:w="2070"/>
        <w:gridCol w:w="2070"/>
        <w:gridCol w:w="2370"/>
      </w:tblGrid>
      <w:tr w14:paraId="74FABD0B">
        <w:tc>
          <w:tcPr>
            <w:tcW w:w="1345" w:type="dxa"/>
            <w:shd w:val="clear" w:color="auto" w:fill="E2E8F0"/>
          </w:tcPr>
          <w:p w14:paraId="2862FBF4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w="1345" w:type="dxa"/>
            <w:shd w:val="clear" w:color="auto" w:fill="E2E8F0"/>
          </w:tcPr>
          <w:p w14:paraId="0B34964E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w="1345" w:type="dxa"/>
            <w:shd w:val="clear" w:color="auto" w:fill="E2E8F0"/>
          </w:tcPr>
          <w:p w14:paraId="01EF7758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w="1345" w:type="dxa"/>
            <w:shd w:val="clear" w:color="auto" w:fill="E2E8F0"/>
          </w:tcPr>
          <w:p w14:paraId="1C3A694F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编辑</w:t>
            </w:r>
          </w:p>
        </w:tc>
        <w:tc>
          <w:tcPr>
            <w:tcW w:w="1345" w:type="dxa"/>
            <w:shd w:val="clear" w:color="auto" w:fill="E2E8F0"/>
          </w:tcPr>
          <w:p w14:paraId="02B35F6C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1345" w:type="dxa"/>
            <w:shd w:val="clear" w:color="auto" w:fill="E2E8F0"/>
          </w:tcPr>
          <w:p w14:paraId="75C3391D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w="1345" w:type="dxa"/>
            <w:shd w:val="clear" w:color="auto" w:fill="E2E8F0"/>
          </w:tcPr>
          <w:p w14:paraId="0F59AD3D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 w14:paraId="1BEBA1B1">
        <w:tc>
          <w:tcPr>
            <w:tcW w:w="1345" w:type="dxa"/>
          </w:tcPr>
          <w:p w14:paraId="5AD32F8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FD090</w:t>
            </w:r>
          </w:p>
        </w:tc>
        <w:tc>
          <w:tcPr>
            <w:tcW w:w="1345" w:type="dxa"/>
          </w:tcPr>
          <w:p w14:paraId="55E1696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P01-D02</w:t>
            </w:r>
          </w:p>
        </w:tc>
        <w:tc>
          <w:tcPr>
            <w:tcW w:w="1345" w:type="dxa"/>
          </w:tcPr>
          <w:p w14:paraId="6F5DD5E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课程号 / 所属部门 / 所属专业</w:t>
            </w:r>
          </w:p>
        </w:tc>
        <w:tc>
          <w:tcPr>
            <w:tcW w:w="1345" w:type="dxa"/>
          </w:tcPr>
          <w:p w14:paraId="2B5D609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345" w:type="dxa"/>
          </w:tcPr>
          <w:p w14:paraId="10F3030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1345" w:type="dxa"/>
          </w:tcPr>
          <w:p w14:paraId="667440A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</w:t>
            </w:r>
          </w:p>
        </w:tc>
        <w:tc>
          <w:tcPr>
            <w:tcW w:w="1345" w:type="dxa"/>
          </w:tcPr>
          <w:p w14:paraId="5FDA823B">
            <w:pPr>
              <w:spacing w:before="40" w:after="40" w:line="276" w:lineRule="auto"/>
            </w:pPr>
          </w:p>
        </w:tc>
      </w:tr>
      <w:tr w14:paraId="222C43A1">
        <w:tc>
          <w:tcPr>
            <w:tcW w:w="1345" w:type="dxa"/>
          </w:tcPr>
          <w:p w14:paraId="4E858FB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FD091</w:t>
            </w:r>
          </w:p>
        </w:tc>
        <w:tc>
          <w:tcPr>
            <w:tcW w:w="1345" w:type="dxa"/>
          </w:tcPr>
          <w:p w14:paraId="6B074BB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P01-D02</w:t>
            </w:r>
          </w:p>
        </w:tc>
        <w:tc>
          <w:tcPr>
            <w:tcW w:w="1345" w:type="dxa"/>
          </w:tcPr>
          <w:p w14:paraId="25336CF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课程班名称</w:t>
            </w:r>
          </w:p>
        </w:tc>
        <w:tc>
          <w:tcPr>
            <w:tcW w:w="1345" w:type="dxa"/>
          </w:tcPr>
          <w:p w14:paraId="391486E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1345" w:type="dxa"/>
          </w:tcPr>
          <w:p w14:paraId="2E1DB40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1345" w:type="dxa"/>
          </w:tcPr>
          <w:p w14:paraId="1420837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w="1345" w:type="dxa"/>
          </w:tcPr>
          <w:p w14:paraId="6669CFB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生效后不可改</w:t>
            </w:r>
          </w:p>
        </w:tc>
      </w:tr>
      <w:tr w14:paraId="2A7418FB">
        <w:tc>
          <w:tcPr>
            <w:tcW w:w="1345" w:type="dxa"/>
          </w:tcPr>
          <w:p w14:paraId="076D2A2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FD092</w:t>
            </w:r>
          </w:p>
        </w:tc>
        <w:tc>
          <w:tcPr>
            <w:tcW w:w="1345" w:type="dxa"/>
          </w:tcPr>
          <w:p w14:paraId="4665EED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P01-D02</w:t>
            </w:r>
          </w:p>
        </w:tc>
        <w:tc>
          <w:tcPr>
            <w:tcW w:w="1345" w:type="dxa"/>
          </w:tcPr>
          <w:p w14:paraId="71D0955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学分 / 总学时</w:t>
            </w:r>
          </w:p>
        </w:tc>
        <w:tc>
          <w:tcPr>
            <w:tcW w:w="1345" w:type="dxa"/>
          </w:tcPr>
          <w:p w14:paraId="3F431B2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345" w:type="dxa"/>
          </w:tcPr>
          <w:p w14:paraId="589ED94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1345" w:type="dxa"/>
          </w:tcPr>
          <w:p w14:paraId="679ED44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</w:t>
            </w:r>
          </w:p>
        </w:tc>
        <w:tc>
          <w:tcPr>
            <w:tcW w:w="1345" w:type="dxa"/>
          </w:tcPr>
          <w:p w14:paraId="06DA3702">
            <w:pPr>
              <w:spacing w:before="40" w:after="40" w:line="276" w:lineRule="auto"/>
            </w:pPr>
          </w:p>
        </w:tc>
      </w:tr>
      <w:tr w14:paraId="347255EE">
        <w:tc>
          <w:tcPr>
            <w:tcW w:w="1345" w:type="dxa"/>
          </w:tcPr>
          <w:p w14:paraId="531074C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FD093</w:t>
            </w:r>
          </w:p>
        </w:tc>
        <w:tc>
          <w:tcPr>
            <w:tcW w:w="1345" w:type="dxa"/>
          </w:tcPr>
          <w:p w14:paraId="34127AE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P01-D02</w:t>
            </w:r>
          </w:p>
        </w:tc>
        <w:tc>
          <w:tcPr>
            <w:tcW w:w="1345" w:type="dxa"/>
          </w:tcPr>
          <w:p w14:paraId="05BB504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计划总人数</w:t>
            </w:r>
          </w:p>
        </w:tc>
        <w:tc>
          <w:tcPr>
            <w:tcW w:w="1345" w:type="dxa"/>
          </w:tcPr>
          <w:p w14:paraId="3BA949F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1345" w:type="dxa"/>
          </w:tcPr>
          <w:p w14:paraId="6560085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1345" w:type="dxa"/>
          </w:tcPr>
          <w:p w14:paraId="69E864F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默认：选修开课计划课程组quota；本模块可改</w:t>
            </w:r>
          </w:p>
        </w:tc>
        <w:tc>
          <w:tcPr>
            <w:tcW w:w="1345" w:type="dxa"/>
          </w:tcPr>
          <w:p w14:paraId="32F48DF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hint：开放选课请手动设置；未填无法生效</w:t>
            </w:r>
          </w:p>
        </w:tc>
      </w:tr>
      <w:tr w14:paraId="2B616952">
        <w:tc>
          <w:tcPr>
            <w:tcW w:w="1345" w:type="dxa"/>
          </w:tcPr>
          <w:p w14:paraId="0E1B615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FD094</w:t>
            </w:r>
          </w:p>
        </w:tc>
        <w:tc>
          <w:tcPr>
            <w:tcW w:w="1345" w:type="dxa"/>
          </w:tcPr>
          <w:p w14:paraId="6B25771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P01-D02</w:t>
            </w:r>
          </w:p>
        </w:tc>
        <w:tc>
          <w:tcPr>
            <w:tcW w:w="1345" w:type="dxa"/>
          </w:tcPr>
          <w:p w14:paraId="380DC6E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预留名额</w:t>
            </w:r>
          </w:p>
        </w:tc>
        <w:tc>
          <w:tcPr>
            <w:tcW w:w="1345" w:type="dxa"/>
          </w:tcPr>
          <w:p w14:paraId="0CE9538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1345" w:type="dxa"/>
          </w:tcPr>
          <w:p w14:paraId="1A3FCDD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1345" w:type="dxa"/>
          </w:tcPr>
          <w:p w14:paraId="1333F4B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w="1345" w:type="dxa"/>
          </w:tcPr>
          <w:p w14:paraId="44DC362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默认 0</w:t>
            </w:r>
          </w:p>
        </w:tc>
      </w:tr>
      <w:tr w14:paraId="2497201E">
        <w:tc>
          <w:tcPr>
            <w:tcW w:w="1345" w:type="dxa"/>
          </w:tcPr>
          <w:p w14:paraId="226F93F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FD095</w:t>
            </w:r>
          </w:p>
        </w:tc>
        <w:tc>
          <w:tcPr>
            <w:tcW w:w="1345" w:type="dxa"/>
          </w:tcPr>
          <w:p w14:paraId="617ED26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P01-D02</w:t>
            </w:r>
          </w:p>
        </w:tc>
        <w:tc>
          <w:tcPr>
            <w:tcW w:w="1345" w:type="dxa"/>
          </w:tcPr>
          <w:p w14:paraId="083237B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名额上限</w:t>
            </w:r>
          </w:p>
        </w:tc>
        <w:tc>
          <w:tcPr>
            <w:tcW w:w="1345" w:type="dxa"/>
          </w:tcPr>
          <w:p w14:paraId="3E92435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345" w:type="dxa"/>
          </w:tcPr>
          <w:p w14:paraId="527BA60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1345" w:type="dxa"/>
          </w:tcPr>
          <w:p w14:paraId="18D7027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w="1345" w:type="dxa"/>
          </w:tcPr>
          <w:p w14:paraId="33F9C7D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计划+预留</w:t>
            </w:r>
          </w:p>
        </w:tc>
      </w:tr>
      <w:tr w14:paraId="04959AD8">
        <w:tc>
          <w:tcPr>
            <w:tcW w:w="1345" w:type="dxa"/>
          </w:tcPr>
          <w:p w14:paraId="109C55E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FD096</w:t>
            </w:r>
          </w:p>
        </w:tc>
        <w:tc>
          <w:tcPr>
            <w:tcW w:w="1345" w:type="dxa"/>
          </w:tcPr>
          <w:p w14:paraId="36723D2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P01-D02</w:t>
            </w:r>
          </w:p>
        </w:tc>
        <w:tc>
          <w:tcPr>
            <w:tcW w:w="1345" w:type="dxa"/>
          </w:tcPr>
          <w:p w14:paraId="2EB844A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Support历史</w:t>
            </w:r>
          </w:p>
        </w:tc>
        <w:tc>
          <w:tcPr>
            <w:tcW w:w="1345" w:type="dxa"/>
          </w:tcPr>
          <w:p w14:paraId="5F84A65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1345" w:type="dxa"/>
          </w:tcPr>
          <w:p w14:paraId="4C97748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1345" w:type="dxa"/>
          </w:tcPr>
          <w:p w14:paraId="1909DA1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默认校选；本模块可改</w:t>
            </w:r>
          </w:p>
        </w:tc>
        <w:tc>
          <w:tcPr>
            <w:tcW w:w="1345" w:type="dxa"/>
          </w:tcPr>
          <w:p w14:paraId="0533C48F">
            <w:pPr>
              <w:spacing w:before="40" w:after="40" w:line="276" w:lineRule="auto"/>
            </w:pPr>
          </w:p>
        </w:tc>
      </w:tr>
      <w:tr w14:paraId="404961E8">
        <w:tc>
          <w:tcPr>
            <w:tcW w:w="1345" w:type="dxa"/>
          </w:tcPr>
          <w:p w14:paraId="5BC3053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FD097</w:t>
            </w:r>
          </w:p>
        </w:tc>
        <w:tc>
          <w:tcPr>
            <w:tcW w:w="1345" w:type="dxa"/>
          </w:tcPr>
          <w:p w14:paraId="3DE9BBC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P01-D02</w:t>
            </w:r>
          </w:p>
        </w:tc>
        <w:tc>
          <w:tcPr>
            <w:tcW w:w="1345" w:type="dxa"/>
          </w:tcPr>
          <w:p w14:paraId="26B45DE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选课类型</w:t>
            </w:r>
          </w:p>
        </w:tc>
        <w:tc>
          <w:tcPr>
            <w:tcW w:w="1345" w:type="dxa"/>
          </w:tcPr>
          <w:p w14:paraId="784AEC8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345" w:type="dxa"/>
          </w:tcPr>
          <w:p w14:paraId="26EE5AB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1345" w:type="dxa"/>
          </w:tcPr>
          <w:p w14:paraId="41E430C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本界面枚举</w:t>
            </w:r>
          </w:p>
        </w:tc>
        <w:tc>
          <w:tcPr>
            <w:tcW w:w="1345" w:type="dxa"/>
          </w:tcPr>
          <w:p w14:paraId="0499187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固定「开放选课」</w:t>
            </w:r>
          </w:p>
        </w:tc>
      </w:tr>
      <w:tr w14:paraId="6F577219">
        <w:tc>
          <w:tcPr>
            <w:tcW w:w="1345" w:type="dxa"/>
          </w:tcPr>
          <w:p w14:paraId="0C8614F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FD098</w:t>
            </w:r>
          </w:p>
        </w:tc>
        <w:tc>
          <w:tcPr>
            <w:tcW w:w="1345" w:type="dxa"/>
          </w:tcPr>
          <w:p w14:paraId="0D8B25C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P01-D02</w:t>
            </w:r>
          </w:p>
        </w:tc>
        <w:tc>
          <w:tcPr>
            <w:tcW w:w="1345" w:type="dxa"/>
          </w:tcPr>
          <w:p w14:paraId="20B3826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是否排课/排场地/考勤/成绩/排考</w:t>
            </w:r>
          </w:p>
        </w:tc>
        <w:tc>
          <w:tcPr>
            <w:tcW w:w="1345" w:type="dxa"/>
          </w:tcPr>
          <w:p w14:paraId="24C727A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1345" w:type="dxa"/>
          </w:tcPr>
          <w:p w14:paraId="2D2CE26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1345" w:type="dxa"/>
          </w:tcPr>
          <w:p w14:paraId="1829588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默认校选；本模块可改</w:t>
            </w:r>
          </w:p>
        </w:tc>
        <w:tc>
          <w:tcPr>
            <w:tcW w:w="1345" w:type="dxa"/>
          </w:tcPr>
          <w:p w14:paraId="1405704B">
            <w:pPr>
              <w:spacing w:before="40" w:after="40" w:line="276" w:lineRule="auto"/>
            </w:pPr>
          </w:p>
        </w:tc>
      </w:tr>
      <w:tr w14:paraId="1ED4CAAB">
        <w:tc>
          <w:tcPr>
            <w:tcW w:w="1345" w:type="dxa"/>
          </w:tcPr>
          <w:p w14:paraId="6F1DD1C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FD099</w:t>
            </w:r>
          </w:p>
        </w:tc>
        <w:tc>
          <w:tcPr>
            <w:tcW w:w="1345" w:type="dxa"/>
          </w:tcPr>
          <w:p w14:paraId="068D276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P01-D02</w:t>
            </w:r>
          </w:p>
        </w:tc>
        <w:tc>
          <w:tcPr>
            <w:tcW w:w="1345" w:type="dxa"/>
          </w:tcPr>
          <w:p w14:paraId="574AB3A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  <w:tc>
          <w:tcPr>
            <w:tcW w:w="1345" w:type="dxa"/>
          </w:tcPr>
          <w:p w14:paraId="33E8B0C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1345" w:type="dxa"/>
          </w:tcPr>
          <w:p w14:paraId="324370F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1345" w:type="dxa"/>
          </w:tcPr>
          <w:p w14:paraId="491B983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w="1345" w:type="dxa"/>
          </w:tcPr>
          <w:p w14:paraId="7D795B25">
            <w:pPr>
              <w:spacing w:before="40" w:after="40" w:line="276" w:lineRule="auto"/>
            </w:pPr>
          </w:p>
        </w:tc>
      </w:tr>
      <w:tr w14:paraId="20C0EAFE">
        <w:tc>
          <w:tcPr>
            <w:tcW w:w="1345" w:type="dxa"/>
          </w:tcPr>
          <w:p w14:paraId="2A78D17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FD100</w:t>
            </w:r>
          </w:p>
        </w:tc>
        <w:tc>
          <w:tcPr>
            <w:tcW w:w="1345" w:type="dxa"/>
          </w:tcPr>
          <w:p w14:paraId="0246097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P01-D02</w:t>
            </w:r>
          </w:p>
        </w:tc>
        <w:tc>
          <w:tcPr>
            <w:tcW w:w="1345" w:type="dxa"/>
          </w:tcPr>
          <w:p w14:paraId="3D01187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分项学时</w:t>
            </w:r>
          </w:p>
        </w:tc>
        <w:tc>
          <w:tcPr>
            <w:tcW w:w="1345" w:type="dxa"/>
          </w:tcPr>
          <w:p w14:paraId="2716B8D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1345" w:type="dxa"/>
          </w:tcPr>
          <w:p w14:paraId="32D8F67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1345" w:type="dxa"/>
          </w:tcPr>
          <w:p w14:paraId="5AF0E48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校选/课程库</w:t>
            </w:r>
          </w:p>
        </w:tc>
        <w:tc>
          <w:tcPr>
            <w:tcW w:w="1345" w:type="dxa"/>
          </w:tcPr>
          <w:p w14:paraId="5B53E1E4">
            <w:pPr>
              <w:spacing w:before="40" w:after="40" w:line="276" w:lineRule="auto"/>
            </w:pPr>
          </w:p>
        </w:tc>
      </w:tr>
      <w:tr w14:paraId="44DA17DB">
        <w:tc>
          <w:tcPr>
            <w:tcW w:w="1345" w:type="dxa"/>
          </w:tcPr>
          <w:p w14:paraId="6E6D988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FD101</w:t>
            </w:r>
          </w:p>
        </w:tc>
        <w:tc>
          <w:tcPr>
            <w:tcW w:w="1345" w:type="dxa"/>
          </w:tcPr>
          <w:p w14:paraId="25A7F8A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P01-D02</w:t>
            </w:r>
          </w:p>
        </w:tc>
        <w:tc>
          <w:tcPr>
            <w:tcW w:w="1345" w:type="dxa"/>
          </w:tcPr>
          <w:p w14:paraId="0A408E2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学时类型设置</w:t>
            </w:r>
          </w:p>
        </w:tc>
        <w:tc>
          <w:tcPr>
            <w:tcW w:w="1345" w:type="dxa"/>
          </w:tcPr>
          <w:p w14:paraId="612CFF4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1345" w:type="dxa"/>
          </w:tcPr>
          <w:p w14:paraId="45E228A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1345" w:type="dxa"/>
          </w:tcPr>
          <w:p w14:paraId="1696CDB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w="1345" w:type="dxa"/>
          </w:tcPr>
          <w:p w14:paraId="6D6FFB1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all/partial/separate</w:t>
            </w:r>
          </w:p>
        </w:tc>
      </w:tr>
      <w:tr w14:paraId="54782AC4">
        <w:tc>
          <w:tcPr>
            <w:tcW w:w="1345" w:type="dxa"/>
          </w:tcPr>
          <w:p w14:paraId="62F3855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FD102</w:t>
            </w:r>
          </w:p>
        </w:tc>
        <w:tc>
          <w:tcPr>
            <w:tcW w:w="1345" w:type="dxa"/>
          </w:tcPr>
          <w:p w14:paraId="068C7DC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P01-D02</w:t>
            </w:r>
          </w:p>
        </w:tc>
        <w:tc>
          <w:tcPr>
            <w:tcW w:w="1345" w:type="dxa"/>
          </w:tcPr>
          <w:p w14:paraId="34FC3D4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场地类型 / 教室偏好</w:t>
            </w:r>
          </w:p>
        </w:tc>
        <w:tc>
          <w:tcPr>
            <w:tcW w:w="1345" w:type="dxa"/>
          </w:tcPr>
          <w:p w14:paraId="01EC44B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1345" w:type="dxa"/>
          </w:tcPr>
          <w:p w14:paraId="248FA38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1345" w:type="dxa"/>
          </w:tcPr>
          <w:p w14:paraId="0BDFEF0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教室清单</w:t>
            </w:r>
          </w:p>
        </w:tc>
        <w:tc>
          <w:tcPr>
            <w:tcW w:w="1345" w:type="dxa"/>
          </w:tcPr>
          <w:p w14:paraId="2752F7D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多选非文本</w:t>
            </w:r>
          </w:p>
        </w:tc>
      </w:tr>
    </w:tbl>
    <w:p w14:paraId="218FAAFA">
      <w:pPr>
        <w:spacing w:after="80"/>
      </w:pPr>
    </w:p>
    <w:p w14:paraId="71FEF75F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已生效 banner：</w:t>
      </w:r>
      <w:r>
        <w:rPr>
          <w:rFonts w:ascii="Consolas" w:hAnsi="Consolas" w:eastAsia="Consolas"/>
          <w:b w:val="0"/>
          <w:sz w:val="19"/>
        </w:rPr>
        <w:t>已生效，开课计划仅可查看，不可修改。</w:t>
      </w:r>
    </w:p>
    <w:p w14:paraId="0CA7F6C2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5.7 分组工作台（选修差异）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7"/>
        <w:gridCol w:w="2578"/>
        <w:gridCol w:w="2578"/>
        <w:gridCol w:w="2578"/>
        <w:gridCol w:w="4475"/>
      </w:tblGrid>
      <w:tr w14:paraId="3C493C62">
        <w:tc>
          <w:tcPr>
            <w:tcW w:w="1882" w:type="dxa"/>
            <w:shd w:val="clear" w:color="auto" w:fill="E2E8F0"/>
          </w:tcPr>
          <w:p w14:paraId="51418DA7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w="1882" w:type="dxa"/>
            <w:shd w:val="clear" w:color="auto" w:fill="E2E8F0"/>
          </w:tcPr>
          <w:p w14:paraId="1E108296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w="1882" w:type="dxa"/>
            <w:shd w:val="clear" w:color="auto" w:fill="E2E8F0"/>
          </w:tcPr>
          <w:p w14:paraId="1EE4D301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w="1882" w:type="dxa"/>
            <w:shd w:val="clear" w:color="auto" w:fill="E2E8F0"/>
          </w:tcPr>
          <w:p w14:paraId="15CB1F68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w="1882" w:type="dxa"/>
            <w:shd w:val="clear" w:color="auto" w:fill="E2E8F0"/>
          </w:tcPr>
          <w:p w14:paraId="4A1F918B">
            <w:pPr>
              <w:spacing w:before="40" w:after="40" w:line="276" w:lineRule="auto"/>
              <w:jc w:val="center"/>
            </w:pPr>
          </w:p>
        </w:tc>
      </w:tr>
      <w:tr w14:paraId="77CE8378">
        <w:tc>
          <w:tcPr>
            <w:tcW w:w="1882" w:type="dxa"/>
          </w:tcPr>
          <w:p w14:paraId="299E53A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FD120</w:t>
            </w:r>
          </w:p>
        </w:tc>
        <w:tc>
          <w:tcPr>
            <w:tcW w:w="1882" w:type="dxa"/>
          </w:tcPr>
          <w:p w14:paraId="4640B96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P02-H01</w:t>
            </w:r>
          </w:p>
        </w:tc>
        <w:tc>
          <w:tcPr>
            <w:tcW w:w="1882" w:type="dxa"/>
          </w:tcPr>
          <w:p w14:paraId="5C86ED0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 配额提示</w:t>
            </w:r>
          </w:p>
        </w:tc>
        <w:tc>
          <w:tcPr>
            <w:tcW w:w="1882" w:type="dxa"/>
          </w:tcPr>
          <w:p w14:paraId="20BF6A5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文案：`本课当前 N 组 · {类型} 已开 a / 需开 b · 已达标</w:t>
            </w:r>
          </w:p>
        </w:tc>
        <w:tc>
          <w:tcPr>
            <w:tcW w:w="1882" w:type="dxa"/>
          </w:tcPr>
          <w:p w14:paraId="4C24B0F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差 k 组</w:t>
            </w:r>
            <w:r>
              <w:rPr>
                <w:rFonts w:ascii="Consolas" w:hAnsi="Consolas" w:eastAsia="Consolas"/>
                <w:b w:val="0"/>
                <w:sz w:val="17"/>
              </w:rPr>
              <w:t>（</w:t>
            </w:r>
            <w:r>
              <w:rPr>
                <w:rFonts w:ascii="宋体" w:hAnsi="宋体" w:eastAsia="宋体"/>
                <w:b w:val="0"/>
                <w:sz w:val="18"/>
              </w:rPr>
              <w:t>updateOfferingGroupingGeQuotaHint`）</w:t>
            </w:r>
          </w:p>
        </w:tc>
      </w:tr>
      <w:tr w14:paraId="284831B1">
        <w:tc>
          <w:tcPr>
            <w:tcW w:w="1882" w:type="dxa"/>
          </w:tcPr>
          <w:p w14:paraId="0CDA110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FD121</w:t>
            </w:r>
          </w:p>
        </w:tc>
        <w:tc>
          <w:tcPr>
            <w:tcW w:w="1882" w:type="dxa"/>
          </w:tcPr>
          <w:p w14:paraId="476DD11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P02-T01</w:t>
            </w:r>
          </w:p>
        </w:tc>
        <w:tc>
          <w:tcPr>
            <w:tcW w:w="1882" w:type="dxa"/>
          </w:tcPr>
          <w:p w14:paraId="529E236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小组名称 / 人数上限</w:t>
            </w:r>
          </w:p>
        </w:tc>
        <w:tc>
          <w:tcPr>
            <w:tcW w:w="1882" w:type="dxa"/>
          </w:tcPr>
          <w:p w14:paraId="7A3E20D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与专业同；上限默认跟课程组quota</w:t>
            </w:r>
          </w:p>
        </w:tc>
        <w:tc>
          <w:tcPr>
            <w:tcW w:w="1882" w:type="dxa"/>
          </w:tcPr>
          <w:p w14:paraId="564E7AF1">
            <w:pPr>
              <w:spacing w:before="40" w:after="40" w:line="276" w:lineRule="auto"/>
            </w:pPr>
          </w:p>
        </w:tc>
      </w:tr>
      <w:tr w14:paraId="11C39CF5">
        <w:tc>
          <w:tcPr>
            <w:tcW w:w="1882" w:type="dxa"/>
          </w:tcPr>
          <w:p w14:paraId="788A899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FD122</w:t>
            </w:r>
          </w:p>
        </w:tc>
        <w:tc>
          <w:tcPr>
            <w:tcW w:w="1882" w:type="dxa"/>
          </w:tcPr>
          <w:p w14:paraId="5D96003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P02-L01</w:t>
            </w:r>
          </w:p>
        </w:tc>
        <w:tc>
          <w:tcPr>
            <w:tcW w:w="1882" w:type="dxa"/>
          </w:tcPr>
          <w:p w14:paraId="0E373B6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学时行字段</w:t>
            </w:r>
          </w:p>
        </w:tc>
        <w:tc>
          <w:tcPr>
            <w:tcW w:w="1882" w:type="dxa"/>
          </w:tcPr>
          <w:p w14:paraId="13E8697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与专业同构：课程组、学时类型、周次、周学时、总学时、教师、同时授课、联动、场地、教室偏好</w:t>
            </w:r>
          </w:p>
        </w:tc>
        <w:tc>
          <w:tcPr>
            <w:tcW w:w="1882" w:type="dxa"/>
          </w:tcPr>
          <w:p w14:paraId="30B7FEF3">
            <w:pPr>
              <w:spacing w:before="40" w:after="40" w:line="276" w:lineRule="auto"/>
            </w:pPr>
          </w:p>
        </w:tc>
      </w:tr>
      <w:tr w14:paraId="73684854">
        <w:tc>
          <w:tcPr>
            <w:tcW w:w="1882" w:type="dxa"/>
          </w:tcPr>
          <w:p w14:paraId="4F87A06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FD123</w:t>
            </w:r>
          </w:p>
        </w:tc>
        <w:tc>
          <w:tcPr>
            <w:tcW w:w="1882" w:type="dxa"/>
          </w:tcPr>
          <w:p w14:paraId="705D686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P02</w:t>
            </w:r>
          </w:p>
        </w:tc>
        <w:tc>
          <w:tcPr>
            <w:tcW w:w="1882" w:type="dxa"/>
          </w:tcPr>
          <w:p w14:paraId="4D81FFF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Course Coordinator</w:t>
            </w:r>
          </w:p>
        </w:tc>
        <w:tc>
          <w:tcPr>
            <w:tcW w:w="1882" w:type="dxa"/>
          </w:tcPr>
          <w:p w14:paraId="6A1B4E9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与专业同（BR 交叉《开课安排》BR019）</w:t>
            </w:r>
          </w:p>
        </w:tc>
        <w:tc>
          <w:tcPr>
            <w:tcW w:w="1882" w:type="dxa"/>
          </w:tcPr>
          <w:p w14:paraId="404A01DF">
            <w:pPr>
              <w:spacing w:before="40" w:after="40" w:line="276" w:lineRule="auto"/>
            </w:pPr>
          </w:p>
        </w:tc>
      </w:tr>
    </w:tbl>
    <w:p w14:paraId="49C0AD14">
      <w:pPr>
        <w:spacing w:after="80"/>
      </w:pPr>
    </w:p>
    <w:p w14:paraId="6848E9A2"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隐藏规则（已明确）：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sz w:val="19"/>
        </w:rPr>
        <w:t>offeringType==='ge'</w:t>
      </w:r>
      <w:r>
        <w:rPr>
          <w:rFonts w:ascii="宋体" w:hAnsi="宋体" w:eastAsia="宋体"/>
          <w:b w:val="0"/>
          <w:sz w:val="21"/>
        </w:rPr>
        <w:t xml:space="preserve"> 或开放选课 → </w:t>
      </w:r>
      <w:r>
        <w:rPr>
          <w:rFonts w:ascii="宋体" w:hAnsi="宋体" w:eastAsia="宋体"/>
          <w:b/>
          <w:sz w:val="21"/>
        </w:rPr>
        <w:t>预置名单 / 一键分配隐藏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19"/>
        </w:rPr>
        <w:t>shouldShowOfferingGroupingPresetRosterGrouping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9"/>
        </w:rPr>
        <w:t>shouldShowOfferingGroupingOneClickAssign</w:t>
      </w:r>
      <w:r>
        <w:rPr>
          <w:rFonts w:ascii="宋体" w:hAnsi="宋体" w:eastAsia="宋体"/>
          <w:b w:val="0"/>
          <w:sz w:val="21"/>
        </w:rPr>
        <w:t>）。从安排进工作台默认课程组学时 Tab，不默认学生 Tab。</w:t>
      </w:r>
    </w:p>
    <w:p w14:paraId="3DADB367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6. 功能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8"/>
        <w:gridCol w:w="1308"/>
        <w:gridCol w:w="1308"/>
        <w:gridCol w:w="1308"/>
        <w:gridCol w:w="1308"/>
        <w:gridCol w:w="1410"/>
        <w:gridCol w:w="2278"/>
        <w:gridCol w:w="1308"/>
        <w:gridCol w:w="1309"/>
        <w:gridCol w:w="1941"/>
      </w:tblGrid>
      <w:tr w14:paraId="16F8FD61">
        <w:tc>
          <w:tcPr>
            <w:tcW w:w="941" w:type="dxa"/>
            <w:shd w:val="clear" w:color="auto" w:fill="E2E8F0"/>
          </w:tcPr>
          <w:p w14:paraId="0178081C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功能ID</w:t>
            </w:r>
          </w:p>
        </w:tc>
        <w:tc>
          <w:tcPr>
            <w:tcW w:w="941" w:type="dxa"/>
            <w:shd w:val="clear" w:color="auto" w:fill="E2E8F0"/>
          </w:tcPr>
          <w:p w14:paraId="4E5418F8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w="941" w:type="dxa"/>
            <w:shd w:val="clear" w:color="auto" w:fill="E2E8F0"/>
          </w:tcPr>
          <w:p w14:paraId="44ABCF8B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功能名称</w:t>
            </w:r>
          </w:p>
        </w:tc>
        <w:tc>
          <w:tcPr>
            <w:tcW w:w="941" w:type="dxa"/>
            <w:shd w:val="clear" w:color="auto" w:fill="E2E8F0"/>
          </w:tcPr>
          <w:p w14:paraId="23BB3C00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操作类型</w:t>
            </w:r>
          </w:p>
        </w:tc>
        <w:tc>
          <w:tcPr>
            <w:tcW w:w="941" w:type="dxa"/>
            <w:shd w:val="clear" w:color="auto" w:fill="E2E8F0"/>
          </w:tcPr>
          <w:p w14:paraId="277C42D5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w="941" w:type="dxa"/>
            <w:shd w:val="clear" w:color="auto" w:fill="E2E8F0"/>
          </w:tcPr>
          <w:p w14:paraId="57F03785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w="941" w:type="dxa"/>
            <w:shd w:val="clear" w:color="auto" w:fill="E2E8F0"/>
          </w:tcPr>
          <w:p w14:paraId="7A956E01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处理逻辑</w:t>
            </w:r>
          </w:p>
        </w:tc>
        <w:tc>
          <w:tcPr>
            <w:tcW w:w="941" w:type="dxa"/>
            <w:shd w:val="clear" w:color="auto" w:fill="E2E8F0"/>
          </w:tcPr>
          <w:p w14:paraId="3099C4BA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成功结果</w:t>
            </w:r>
          </w:p>
        </w:tc>
        <w:tc>
          <w:tcPr>
            <w:tcW w:w="941" w:type="dxa"/>
            <w:shd w:val="clear" w:color="auto" w:fill="E2E8F0"/>
          </w:tcPr>
          <w:p w14:paraId="5AFD0007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异常处理</w:t>
            </w:r>
          </w:p>
        </w:tc>
        <w:tc>
          <w:tcPr>
            <w:tcW w:w="941" w:type="dxa"/>
            <w:shd w:val="clear" w:color="auto" w:fill="E2E8F0"/>
          </w:tcPr>
          <w:p w14:paraId="535600E9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关联规则</w:t>
            </w:r>
          </w:p>
        </w:tc>
      </w:tr>
      <w:tr w14:paraId="13391CDB">
        <w:tc>
          <w:tcPr>
            <w:tcW w:w="941" w:type="dxa"/>
          </w:tcPr>
          <w:p w14:paraId="108816C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F001</w:t>
            </w:r>
          </w:p>
        </w:tc>
        <w:tc>
          <w:tcPr>
            <w:tcW w:w="941" w:type="dxa"/>
          </w:tcPr>
          <w:p w14:paraId="4147C9D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P01-S01/S02</w:t>
            </w:r>
          </w:p>
        </w:tc>
        <w:tc>
          <w:tcPr>
            <w:tcW w:w="941" w:type="dxa"/>
          </w:tcPr>
          <w:p w14:paraId="2C26193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切换步骤</w:t>
            </w:r>
          </w:p>
        </w:tc>
        <w:tc>
          <w:tcPr>
            <w:tcW w:w="941" w:type="dxa"/>
          </w:tcPr>
          <w:p w14:paraId="05A2658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步骤条</w:t>
            </w:r>
          </w:p>
        </w:tc>
        <w:tc>
          <w:tcPr>
            <w:tcW w:w="941" w:type="dxa"/>
          </w:tcPr>
          <w:p w14:paraId="11E75A1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18A3EA4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7DBFDAC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切换列与工具栏</w:t>
            </w:r>
          </w:p>
        </w:tc>
        <w:tc>
          <w:tcPr>
            <w:tcW w:w="941" w:type="dxa"/>
          </w:tcPr>
          <w:p w14:paraId="6D53E6C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w="941" w:type="dxa"/>
          </w:tcPr>
          <w:p w14:paraId="3BDF8FB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5D29EEF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 w14:paraId="5454D405">
        <w:tc>
          <w:tcPr>
            <w:tcW w:w="941" w:type="dxa"/>
          </w:tcPr>
          <w:p w14:paraId="47F76B0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F002</w:t>
            </w:r>
          </w:p>
        </w:tc>
        <w:tc>
          <w:tcPr>
            <w:tcW w:w="941" w:type="dxa"/>
          </w:tcPr>
          <w:p w14:paraId="419BA0B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P01-C01-T</w:t>
            </w:r>
          </w:p>
        </w:tc>
        <w:tc>
          <w:tcPr>
            <w:tcW w:w="941" w:type="dxa"/>
          </w:tcPr>
          <w:p w14:paraId="32B6CE5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切换 GE/ME 结果</w:t>
            </w:r>
          </w:p>
        </w:tc>
        <w:tc>
          <w:tcPr>
            <w:tcW w:w="941" w:type="dxa"/>
          </w:tcPr>
          <w:p w14:paraId="2F4F638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页签</w:t>
            </w:r>
          </w:p>
        </w:tc>
        <w:tc>
          <w:tcPr>
            <w:tcW w:w="941" w:type="dxa"/>
          </w:tcPr>
          <w:p w14:paraId="39768A0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1505945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47351FF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清勾选、重渲、切主按钮</w:t>
            </w:r>
          </w:p>
        </w:tc>
        <w:tc>
          <w:tcPr>
            <w:tcW w:w="941" w:type="dxa"/>
          </w:tcPr>
          <w:p w14:paraId="4B812FF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w="941" w:type="dxa"/>
          </w:tcPr>
          <w:p w14:paraId="3554FE5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777F683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</w:tr>
      <w:tr w14:paraId="3B2365F6">
        <w:tc>
          <w:tcPr>
            <w:tcW w:w="941" w:type="dxa"/>
          </w:tcPr>
          <w:p w14:paraId="3005D50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F003</w:t>
            </w:r>
          </w:p>
        </w:tc>
        <w:tc>
          <w:tcPr>
            <w:tcW w:w="941" w:type="dxa"/>
          </w:tcPr>
          <w:p w14:paraId="0BF6452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P01-TB</w:t>
            </w:r>
          </w:p>
        </w:tc>
        <w:tc>
          <w:tcPr>
            <w:tcW w:w="941" w:type="dxa"/>
          </w:tcPr>
          <w:p w14:paraId="3632429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GE开课</w:t>
            </w:r>
          </w:p>
        </w:tc>
        <w:tc>
          <w:tcPr>
            <w:tcW w:w="941" w:type="dxa"/>
          </w:tcPr>
          <w:p w14:paraId="2E0BB91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6F10D0C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172FB92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Tab=GE；已保存课程组quota</w:t>
            </w:r>
          </w:p>
        </w:tc>
        <w:tc>
          <w:tcPr>
            <w:tcW w:w="941" w:type="dxa"/>
          </w:tcPr>
          <w:p w14:paraId="68CD80D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打开 P01-M-GE</w:t>
            </w:r>
          </w:p>
        </w:tc>
        <w:tc>
          <w:tcPr>
            <w:tcW w:w="941" w:type="dxa"/>
          </w:tcPr>
          <w:p w14:paraId="235D1BE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打开</w:t>
            </w:r>
          </w:p>
        </w:tc>
        <w:tc>
          <w:tcPr>
            <w:tcW w:w="941" w:type="dxa"/>
          </w:tcPr>
          <w:p w14:paraId="4A8B8D7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未保存禁用</w:t>
            </w:r>
          </w:p>
        </w:tc>
        <w:tc>
          <w:tcPr>
            <w:tcW w:w="941" w:type="dxa"/>
          </w:tcPr>
          <w:p w14:paraId="4071817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</w:tr>
      <w:tr w14:paraId="253FAB64">
        <w:tc>
          <w:tcPr>
            <w:tcW w:w="941" w:type="dxa"/>
          </w:tcPr>
          <w:p w14:paraId="23799BA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F004</w:t>
            </w:r>
          </w:p>
        </w:tc>
        <w:tc>
          <w:tcPr>
            <w:tcW w:w="941" w:type="dxa"/>
          </w:tcPr>
          <w:p w14:paraId="54057FA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P01-TB</w:t>
            </w:r>
          </w:p>
        </w:tc>
        <w:tc>
          <w:tcPr>
            <w:tcW w:w="941" w:type="dxa"/>
          </w:tcPr>
          <w:p w14:paraId="2F76E2F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ME开课</w:t>
            </w:r>
          </w:p>
        </w:tc>
        <w:tc>
          <w:tcPr>
            <w:tcW w:w="941" w:type="dxa"/>
          </w:tcPr>
          <w:p w14:paraId="4F2B6CF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7EA8E87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4B2755E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Tab=ME；有学期</w:t>
            </w:r>
          </w:p>
        </w:tc>
        <w:tc>
          <w:tcPr>
            <w:tcW w:w="941" w:type="dxa"/>
          </w:tcPr>
          <w:p w14:paraId="19214A8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打开 P01-M-ME</w:t>
            </w:r>
          </w:p>
        </w:tc>
        <w:tc>
          <w:tcPr>
            <w:tcW w:w="941" w:type="dxa"/>
          </w:tcPr>
          <w:p w14:paraId="3A1E950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打开</w:t>
            </w:r>
          </w:p>
        </w:tc>
        <w:tc>
          <w:tcPr>
            <w:tcW w:w="941" w:type="dxa"/>
          </w:tcPr>
          <w:p w14:paraId="6F777DF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1DA2580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</w:tr>
      <w:tr w14:paraId="417F3114">
        <w:tc>
          <w:tcPr>
            <w:tcW w:w="941" w:type="dxa"/>
          </w:tcPr>
          <w:p w14:paraId="105F4FA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F005</w:t>
            </w:r>
          </w:p>
        </w:tc>
        <w:tc>
          <w:tcPr>
            <w:tcW w:w="941" w:type="dxa"/>
          </w:tcPr>
          <w:p w14:paraId="3E7F91F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P01-TB</w:t>
            </w:r>
          </w:p>
        </w:tc>
        <w:tc>
          <w:tcPr>
            <w:tcW w:w="941" w:type="dxa"/>
          </w:tcPr>
          <w:p w14:paraId="7B0412D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一键复制</w:t>
            </w:r>
          </w:p>
        </w:tc>
        <w:tc>
          <w:tcPr>
            <w:tcW w:w="941" w:type="dxa"/>
          </w:tcPr>
          <w:p w14:paraId="53C375F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786BEAF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35090D2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6BC0840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打开复制弹窗</w:t>
            </w:r>
          </w:p>
        </w:tc>
        <w:tc>
          <w:tcPr>
            <w:tcW w:w="941" w:type="dxa"/>
          </w:tcPr>
          <w:p w14:paraId="7A76990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成功后 pending-copy</w:t>
            </w:r>
          </w:p>
        </w:tc>
        <w:tc>
          <w:tcPr>
            <w:tcW w:w="941" w:type="dxa"/>
          </w:tcPr>
          <w:p w14:paraId="0900C3A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见 BR008</w:t>
            </w:r>
          </w:p>
        </w:tc>
        <w:tc>
          <w:tcPr>
            <w:tcW w:w="941" w:type="dxa"/>
          </w:tcPr>
          <w:p w14:paraId="55CB100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BR008</w:t>
            </w:r>
          </w:p>
        </w:tc>
      </w:tr>
      <w:tr w14:paraId="59FFB400">
        <w:tc>
          <w:tcPr>
            <w:tcW w:w="941" w:type="dxa"/>
          </w:tcPr>
          <w:p w14:paraId="10731A9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F006</w:t>
            </w:r>
          </w:p>
        </w:tc>
        <w:tc>
          <w:tcPr>
            <w:tcW w:w="941" w:type="dxa"/>
          </w:tcPr>
          <w:p w14:paraId="1298687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P01-TB</w:t>
            </w:r>
          </w:p>
        </w:tc>
        <w:tc>
          <w:tcPr>
            <w:tcW w:w="941" w:type="dxa"/>
          </w:tcPr>
          <w:p w14:paraId="4C63565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导入</w:t>
            </w:r>
          </w:p>
        </w:tc>
        <w:tc>
          <w:tcPr>
            <w:tcW w:w="941" w:type="dxa"/>
          </w:tcPr>
          <w:p w14:paraId="0865BB2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4A8E78B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6E7EFAE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0359E8A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模板+上传；仅未生效覆盖</w:t>
            </w:r>
          </w:p>
        </w:tc>
        <w:tc>
          <w:tcPr>
            <w:tcW w:w="941" w:type="dxa"/>
          </w:tcPr>
          <w:p w14:paraId="7211CF7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导入结果</w:t>
            </w:r>
          </w:p>
        </w:tc>
        <w:tc>
          <w:tcPr>
            <w:tcW w:w="941" w:type="dxa"/>
          </w:tcPr>
          <w:p w14:paraId="31961AE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已生效失败</w:t>
            </w:r>
          </w:p>
        </w:tc>
        <w:tc>
          <w:tcPr>
            <w:tcW w:w="941" w:type="dxa"/>
          </w:tcPr>
          <w:p w14:paraId="65CA9EC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BR009</w:t>
            </w:r>
          </w:p>
        </w:tc>
      </w:tr>
      <w:tr w14:paraId="6810AC45">
        <w:tc>
          <w:tcPr>
            <w:tcW w:w="941" w:type="dxa"/>
          </w:tcPr>
          <w:p w14:paraId="4CC8821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F007</w:t>
            </w:r>
          </w:p>
        </w:tc>
        <w:tc>
          <w:tcPr>
            <w:tcW w:w="941" w:type="dxa"/>
          </w:tcPr>
          <w:p w14:paraId="41DF5C8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P01-TB</w:t>
            </w:r>
          </w:p>
        </w:tc>
        <w:tc>
          <w:tcPr>
            <w:tcW w:w="941" w:type="dxa"/>
          </w:tcPr>
          <w:p w14:paraId="2261398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一键同步共同授课</w:t>
            </w:r>
          </w:p>
        </w:tc>
        <w:tc>
          <w:tcPr>
            <w:tcW w:w="941" w:type="dxa"/>
          </w:tcPr>
          <w:p w14:paraId="21B974B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5B26AB2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0A0515D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步骤2</w:t>
            </w:r>
          </w:p>
        </w:tc>
        <w:tc>
          <w:tcPr>
            <w:tcW w:w="941" w:type="dxa"/>
          </w:tcPr>
          <w:p w14:paraId="5E6C3D3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补绑定不解绑</w:t>
            </w:r>
          </w:p>
        </w:tc>
        <w:tc>
          <w:tcPr>
            <w:tcW w:w="941" w:type="dxa"/>
          </w:tcPr>
          <w:p w14:paraId="05D40F3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统计提示</w:t>
            </w:r>
          </w:p>
        </w:tc>
        <w:tc>
          <w:tcPr>
            <w:tcW w:w="941" w:type="dxa"/>
          </w:tcPr>
          <w:p w14:paraId="627B468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列表空</w:t>
            </w:r>
          </w:p>
        </w:tc>
        <w:tc>
          <w:tcPr>
            <w:tcW w:w="941" w:type="dxa"/>
          </w:tcPr>
          <w:p w14:paraId="76BFDB5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</w:tr>
      <w:tr w14:paraId="10D7CCA4">
        <w:tc>
          <w:tcPr>
            <w:tcW w:w="941" w:type="dxa"/>
          </w:tcPr>
          <w:p w14:paraId="44A9C38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F008</w:t>
            </w:r>
          </w:p>
        </w:tc>
        <w:tc>
          <w:tcPr>
            <w:tcW w:w="941" w:type="dxa"/>
          </w:tcPr>
          <w:p w14:paraId="76B760F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P01-TB</w:t>
            </w:r>
          </w:p>
        </w:tc>
        <w:tc>
          <w:tcPr>
            <w:tcW w:w="941" w:type="dxa"/>
          </w:tcPr>
          <w:p w14:paraId="020CBDE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生效</w:t>
            </w:r>
          </w:p>
        </w:tc>
        <w:tc>
          <w:tcPr>
            <w:tcW w:w="941" w:type="dxa"/>
          </w:tcPr>
          <w:p w14:paraId="54954A1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3942EDE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5879861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勾选未生效且可提</w:t>
            </w:r>
          </w:p>
        </w:tc>
        <w:tc>
          <w:tcPr>
            <w:tcW w:w="941" w:type="dxa"/>
          </w:tcPr>
          <w:p w14:paraId="6BEBF7A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提交生效</w:t>
            </w:r>
          </w:p>
        </w:tc>
        <w:tc>
          <w:tcPr>
            <w:tcW w:w="941" w:type="dxa"/>
          </w:tcPr>
          <w:p w14:paraId="7F708A9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锁定；名单由选课应用</w:t>
            </w:r>
          </w:p>
        </w:tc>
        <w:tc>
          <w:tcPr>
            <w:tcW w:w="941" w:type="dxa"/>
          </w:tcPr>
          <w:p w14:paraId="1DA0E2B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未齐套禁用</w:t>
            </w:r>
          </w:p>
        </w:tc>
        <w:tc>
          <w:tcPr>
            <w:tcW w:w="941" w:type="dxa"/>
          </w:tcPr>
          <w:p w14:paraId="25A97AB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BR004/BR005</w:t>
            </w:r>
          </w:p>
        </w:tc>
      </w:tr>
      <w:tr w14:paraId="49BF1F24">
        <w:tc>
          <w:tcPr>
            <w:tcW w:w="941" w:type="dxa"/>
          </w:tcPr>
          <w:p w14:paraId="117D954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F009</w:t>
            </w:r>
          </w:p>
        </w:tc>
        <w:tc>
          <w:tcPr>
            <w:tcW w:w="941" w:type="dxa"/>
          </w:tcPr>
          <w:p w14:paraId="26F033C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P01-TB</w:t>
            </w:r>
          </w:p>
        </w:tc>
        <w:tc>
          <w:tcPr>
            <w:tcW w:w="941" w:type="dxa"/>
          </w:tcPr>
          <w:p w14:paraId="59278AC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撤回</w:t>
            </w:r>
          </w:p>
        </w:tc>
        <w:tc>
          <w:tcPr>
            <w:tcW w:w="941" w:type="dxa"/>
          </w:tcPr>
          <w:p w14:paraId="7BE7AF1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7E9952E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2EE2008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勾选已生效未停课</w:t>
            </w:r>
          </w:p>
        </w:tc>
        <w:tc>
          <w:tcPr>
            <w:tcW w:w="941" w:type="dxa"/>
          </w:tcPr>
          <w:p w14:paraId="4953ED9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已生效→草稿</w:t>
            </w:r>
          </w:p>
        </w:tc>
        <w:tc>
          <w:tcPr>
            <w:tcW w:w="941" w:type="dxa"/>
          </w:tcPr>
          <w:p w14:paraId="7B5BAB1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见 §4.3</w:t>
            </w:r>
          </w:p>
        </w:tc>
        <w:tc>
          <w:tcPr>
            <w:tcW w:w="941" w:type="dxa"/>
          </w:tcPr>
          <w:p w14:paraId="5B7FC36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已排课拦截</w:t>
            </w:r>
          </w:p>
        </w:tc>
        <w:tc>
          <w:tcPr>
            <w:tcW w:w="941" w:type="dxa"/>
          </w:tcPr>
          <w:p w14:paraId="4A35126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BR016</w:t>
            </w:r>
          </w:p>
        </w:tc>
      </w:tr>
      <w:tr w14:paraId="600FE7AF">
        <w:tc>
          <w:tcPr>
            <w:tcW w:w="941" w:type="dxa"/>
          </w:tcPr>
          <w:p w14:paraId="6C70513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F010</w:t>
            </w:r>
          </w:p>
        </w:tc>
        <w:tc>
          <w:tcPr>
            <w:tcW w:w="941" w:type="dxa"/>
          </w:tcPr>
          <w:p w14:paraId="774DDB7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P01-TB</w:t>
            </w:r>
          </w:p>
        </w:tc>
        <w:tc>
          <w:tcPr>
            <w:tcW w:w="941" w:type="dxa"/>
          </w:tcPr>
          <w:p w14:paraId="6D82C10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删除</w:t>
            </w:r>
          </w:p>
        </w:tc>
        <w:tc>
          <w:tcPr>
            <w:tcW w:w="941" w:type="dxa"/>
          </w:tcPr>
          <w:p w14:paraId="67760BB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55167C2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45E2FD5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存在未生效勾选</w:t>
            </w:r>
          </w:p>
        </w:tc>
        <w:tc>
          <w:tcPr>
            <w:tcW w:w="941" w:type="dxa"/>
          </w:tcPr>
          <w:p w14:paraId="09DD087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删未生效；跳过已生效</w:t>
            </w:r>
          </w:p>
        </w:tc>
        <w:tc>
          <w:tcPr>
            <w:tcW w:w="941" w:type="dxa"/>
          </w:tcPr>
          <w:p w14:paraId="3868D2B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w="941" w:type="dxa"/>
          </w:tcPr>
          <w:p w14:paraId="2750116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36E5388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BR006</w:t>
            </w:r>
          </w:p>
        </w:tc>
      </w:tr>
      <w:tr w14:paraId="6165612C">
        <w:tc>
          <w:tcPr>
            <w:tcW w:w="941" w:type="dxa"/>
          </w:tcPr>
          <w:p w14:paraId="6EBC7D4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F011</w:t>
            </w:r>
          </w:p>
        </w:tc>
        <w:tc>
          <w:tcPr>
            <w:tcW w:w="941" w:type="dxa"/>
          </w:tcPr>
          <w:p w14:paraId="142D8AD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P01-TB</w:t>
            </w:r>
          </w:p>
        </w:tc>
        <w:tc>
          <w:tcPr>
            <w:tcW w:w="941" w:type="dxa"/>
          </w:tcPr>
          <w:p w14:paraId="32CC939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导出</w:t>
            </w:r>
          </w:p>
        </w:tc>
        <w:tc>
          <w:tcPr>
            <w:tcW w:w="941" w:type="dxa"/>
          </w:tcPr>
          <w:p w14:paraId="0C6513C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4EC0C49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375983E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511F58D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导出列表</w:t>
            </w:r>
          </w:p>
        </w:tc>
        <w:tc>
          <w:tcPr>
            <w:tcW w:w="941" w:type="dxa"/>
          </w:tcPr>
          <w:p w14:paraId="4B3878B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下载</w:t>
            </w:r>
          </w:p>
        </w:tc>
        <w:tc>
          <w:tcPr>
            <w:tcW w:w="941" w:type="dxa"/>
          </w:tcPr>
          <w:p w14:paraId="449759B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3DEB760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 w14:paraId="4CB869A1">
        <w:tc>
          <w:tcPr>
            <w:tcW w:w="941" w:type="dxa"/>
          </w:tcPr>
          <w:p w14:paraId="4E121FB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F012</w:t>
            </w:r>
          </w:p>
        </w:tc>
        <w:tc>
          <w:tcPr>
            <w:tcW w:w="941" w:type="dxa"/>
          </w:tcPr>
          <w:p w14:paraId="62FB4A9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</w:t>
            </w:r>
          </w:p>
        </w:tc>
        <w:tc>
          <w:tcPr>
            <w:tcW w:w="941" w:type="dxa"/>
          </w:tcPr>
          <w:p w14:paraId="25C0FBA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查询/重置</w:t>
            </w:r>
          </w:p>
        </w:tc>
        <w:tc>
          <w:tcPr>
            <w:tcW w:w="941" w:type="dxa"/>
          </w:tcPr>
          <w:p w14:paraId="1D4A4C8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7DB705A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0645B95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6A52EEB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筛选/清空</w:t>
            </w:r>
          </w:p>
        </w:tc>
        <w:tc>
          <w:tcPr>
            <w:tcW w:w="941" w:type="dxa"/>
          </w:tcPr>
          <w:p w14:paraId="72198DF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w="941" w:type="dxa"/>
          </w:tcPr>
          <w:p w14:paraId="69E2064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6E679AF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 w14:paraId="44674F4E">
        <w:tc>
          <w:tcPr>
            <w:tcW w:w="941" w:type="dxa"/>
          </w:tcPr>
          <w:p w14:paraId="0058AF5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F013</w:t>
            </w:r>
          </w:p>
        </w:tc>
        <w:tc>
          <w:tcPr>
            <w:tcW w:w="941" w:type="dxa"/>
          </w:tcPr>
          <w:p w14:paraId="1FCA583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</w:t>
            </w:r>
          </w:p>
        </w:tc>
        <w:tc>
          <w:tcPr>
            <w:tcW w:w="941" w:type="dxa"/>
          </w:tcPr>
          <w:p w14:paraId="3951D1B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修改修读范围</w:t>
            </w:r>
          </w:p>
        </w:tc>
        <w:tc>
          <w:tcPr>
            <w:tcW w:w="941" w:type="dxa"/>
          </w:tcPr>
          <w:p w14:paraId="160F1E6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抽屉</w:t>
            </w:r>
          </w:p>
        </w:tc>
        <w:tc>
          <w:tcPr>
            <w:tcW w:w="941" w:type="dxa"/>
          </w:tcPr>
          <w:p w14:paraId="59F2542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保存</w:t>
            </w:r>
          </w:p>
        </w:tc>
        <w:tc>
          <w:tcPr>
            <w:tcW w:w="941" w:type="dxa"/>
          </w:tcPr>
          <w:p w14:paraId="6CDA9D5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未生效</w:t>
            </w:r>
          </w:p>
        </w:tc>
        <w:tc>
          <w:tcPr>
            <w:tcW w:w="941" w:type="dxa"/>
          </w:tcPr>
          <w:p w14:paraId="7605150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校验后写回</w:t>
            </w:r>
          </w:p>
        </w:tc>
        <w:tc>
          <w:tcPr>
            <w:tcW w:w="941" w:type="dxa"/>
          </w:tcPr>
          <w:p w14:paraId="744DBF9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关闭</w:t>
            </w:r>
          </w:p>
        </w:tc>
        <w:tc>
          <w:tcPr>
            <w:tcW w:w="941" w:type="dxa"/>
          </w:tcPr>
          <w:p w14:paraId="665F691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已生效只读</w:t>
            </w:r>
          </w:p>
        </w:tc>
        <w:tc>
          <w:tcPr>
            <w:tcW w:w="941" w:type="dxa"/>
          </w:tcPr>
          <w:p w14:paraId="1EDAD96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BR020–BR024</w:t>
            </w:r>
          </w:p>
        </w:tc>
      </w:tr>
      <w:tr w14:paraId="7D9CD04F">
        <w:tc>
          <w:tcPr>
            <w:tcW w:w="941" w:type="dxa"/>
          </w:tcPr>
          <w:p w14:paraId="641ECE6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F014</w:t>
            </w:r>
          </w:p>
        </w:tc>
        <w:tc>
          <w:tcPr>
            <w:tcW w:w="941" w:type="dxa"/>
          </w:tcPr>
          <w:p w14:paraId="162BDF0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941" w:type="dxa"/>
          </w:tcPr>
          <w:p w14:paraId="74B32AE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Support 管理</w:t>
            </w:r>
          </w:p>
        </w:tc>
        <w:tc>
          <w:tcPr>
            <w:tcW w:w="941" w:type="dxa"/>
          </w:tcPr>
          <w:p w14:paraId="03F2AF5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w="941" w:type="dxa"/>
          </w:tcPr>
          <w:p w14:paraId="12C8418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4C9BD60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步骤1</w:t>
            </w:r>
          </w:p>
        </w:tc>
        <w:tc>
          <w:tcPr>
            <w:tcW w:w="941" w:type="dxa"/>
          </w:tcPr>
          <w:p w14:paraId="1BD34B1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打开 Support</w:t>
            </w:r>
          </w:p>
        </w:tc>
        <w:tc>
          <w:tcPr>
            <w:tcW w:w="941" w:type="dxa"/>
          </w:tcPr>
          <w:p w14:paraId="2D09A4D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保存</w:t>
            </w:r>
          </w:p>
        </w:tc>
        <w:tc>
          <w:tcPr>
            <w:tcW w:w="941" w:type="dxa"/>
          </w:tcPr>
          <w:p w14:paraId="5823B29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762663A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</w:tr>
      <w:tr w14:paraId="5855EFE1">
        <w:tc>
          <w:tcPr>
            <w:tcW w:w="941" w:type="dxa"/>
          </w:tcPr>
          <w:p w14:paraId="1E61D3F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F015</w:t>
            </w:r>
          </w:p>
        </w:tc>
        <w:tc>
          <w:tcPr>
            <w:tcW w:w="941" w:type="dxa"/>
          </w:tcPr>
          <w:p w14:paraId="56F2112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941" w:type="dxa"/>
          </w:tcPr>
          <w:p w14:paraId="70CE2C1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课程信息</w:t>
            </w:r>
          </w:p>
        </w:tc>
        <w:tc>
          <w:tcPr>
            <w:tcW w:w="941" w:type="dxa"/>
          </w:tcPr>
          <w:p w14:paraId="38681FB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w="941" w:type="dxa"/>
          </w:tcPr>
          <w:p w14:paraId="3CD5695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5F651DD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3618644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打开 D02</w:t>
            </w:r>
          </w:p>
        </w:tc>
        <w:tc>
          <w:tcPr>
            <w:tcW w:w="941" w:type="dxa"/>
          </w:tcPr>
          <w:p w14:paraId="1C83389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保存/只读</w:t>
            </w:r>
          </w:p>
        </w:tc>
        <w:tc>
          <w:tcPr>
            <w:tcW w:w="941" w:type="dxa"/>
          </w:tcPr>
          <w:p w14:paraId="7063E15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5CC5668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BR012</w:t>
            </w:r>
          </w:p>
        </w:tc>
      </w:tr>
      <w:tr w14:paraId="38D3CB43">
        <w:tc>
          <w:tcPr>
            <w:tcW w:w="941" w:type="dxa"/>
          </w:tcPr>
          <w:p w14:paraId="0215FE5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F016</w:t>
            </w:r>
          </w:p>
        </w:tc>
        <w:tc>
          <w:tcPr>
            <w:tcW w:w="941" w:type="dxa"/>
          </w:tcPr>
          <w:p w14:paraId="29F528D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941" w:type="dxa"/>
          </w:tcPr>
          <w:p w14:paraId="4DE16C4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安排教师</w:t>
            </w:r>
          </w:p>
        </w:tc>
        <w:tc>
          <w:tcPr>
            <w:tcW w:w="941" w:type="dxa"/>
          </w:tcPr>
          <w:p w14:paraId="635F10E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w="941" w:type="dxa"/>
          </w:tcPr>
          <w:p w14:paraId="43E28DE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11D1043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步骤2</w:t>
            </w:r>
          </w:p>
        </w:tc>
        <w:tc>
          <w:tcPr>
            <w:tcW w:w="941" w:type="dxa"/>
          </w:tcPr>
          <w:p w14:paraId="0449C9D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进 P02；returnPage=course-offering-ge</w:t>
            </w:r>
          </w:p>
        </w:tc>
        <w:tc>
          <w:tcPr>
            <w:tcW w:w="941" w:type="dxa"/>
          </w:tcPr>
          <w:p w14:paraId="600A6D9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打开工作台</w:t>
            </w:r>
          </w:p>
        </w:tc>
        <w:tc>
          <w:tcPr>
            <w:tcW w:w="941" w:type="dxa"/>
          </w:tcPr>
          <w:p w14:paraId="268A4B2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40D7A3A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BR017</w:t>
            </w:r>
          </w:p>
        </w:tc>
      </w:tr>
      <w:tr w14:paraId="69440BB0">
        <w:tc>
          <w:tcPr>
            <w:tcW w:w="941" w:type="dxa"/>
          </w:tcPr>
          <w:p w14:paraId="47CD15E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F017</w:t>
            </w:r>
          </w:p>
        </w:tc>
        <w:tc>
          <w:tcPr>
            <w:tcW w:w="941" w:type="dxa"/>
          </w:tcPr>
          <w:p w14:paraId="0FF432C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941" w:type="dxa"/>
          </w:tcPr>
          <w:p w14:paraId="7486C85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共同授课</w:t>
            </w:r>
          </w:p>
        </w:tc>
        <w:tc>
          <w:tcPr>
            <w:tcW w:w="941" w:type="dxa"/>
          </w:tcPr>
          <w:p w14:paraId="2FF6304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w="941" w:type="dxa"/>
          </w:tcPr>
          <w:p w14:paraId="1520889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2867D31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步骤2；未生效</w:t>
            </w:r>
          </w:p>
        </w:tc>
        <w:tc>
          <w:tcPr>
            <w:tcW w:w="941" w:type="dxa"/>
          </w:tcPr>
          <w:p w14:paraId="015AB90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打开共同授课</w:t>
            </w:r>
          </w:p>
        </w:tc>
        <w:tc>
          <w:tcPr>
            <w:tcW w:w="941" w:type="dxa"/>
          </w:tcPr>
          <w:p w14:paraId="6F48C5F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绑定</w:t>
            </w:r>
          </w:p>
        </w:tc>
        <w:tc>
          <w:tcPr>
            <w:tcW w:w="941" w:type="dxa"/>
          </w:tcPr>
          <w:p w14:paraId="692219E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已生效禁用</w:t>
            </w:r>
          </w:p>
        </w:tc>
        <w:tc>
          <w:tcPr>
            <w:tcW w:w="941" w:type="dxa"/>
          </w:tcPr>
          <w:p w14:paraId="22A5E7A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BR013</w:t>
            </w:r>
          </w:p>
        </w:tc>
      </w:tr>
      <w:tr w14:paraId="1ECB5DA4">
        <w:tc>
          <w:tcPr>
            <w:tcW w:w="941" w:type="dxa"/>
          </w:tcPr>
          <w:p w14:paraId="59F5839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F018</w:t>
            </w:r>
          </w:p>
        </w:tc>
        <w:tc>
          <w:tcPr>
            <w:tcW w:w="941" w:type="dxa"/>
          </w:tcPr>
          <w:p w14:paraId="2AF4DA5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P01-M-GE</w:t>
            </w:r>
          </w:p>
        </w:tc>
        <w:tc>
          <w:tcPr>
            <w:tcW w:w="941" w:type="dxa"/>
          </w:tcPr>
          <w:p w14:paraId="1FFFF19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确认添加 GE</w:t>
            </w:r>
          </w:p>
        </w:tc>
        <w:tc>
          <w:tcPr>
            <w:tcW w:w="941" w:type="dxa"/>
          </w:tcPr>
          <w:p w14:paraId="6461495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62E91CA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0E9A52E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已选可选课</w:t>
            </w:r>
          </w:p>
        </w:tc>
        <w:tc>
          <w:tcPr>
            <w:tcW w:w="941" w:type="dxa"/>
          </w:tcPr>
          <w:p w14:paraId="3E851AB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写入列表</w:t>
            </w:r>
          </w:p>
        </w:tc>
        <w:tc>
          <w:tcPr>
            <w:tcW w:w="941" w:type="dxa"/>
          </w:tcPr>
          <w:p w14:paraId="6D3FC76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关闭</w:t>
            </w:r>
          </w:p>
        </w:tc>
        <w:tc>
          <w:tcPr>
            <w:tcW w:w="941" w:type="dxa"/>
          </w:tcPr>
          <w:p w14:paraId="2C783A5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停课/已添加</w:t>
            </w:r>
          </w:p>
        </w:tc>
        <w:tc>
          <w:tcPr>
            <w:tcW w:w="941" w:type="dxa"/>
          </w:tcPr>
          <w:p w14:paraId="797AB65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</w:tr>
      <w:tr w14:paraId="6B8F0D14">
        <w:tc>
          <w:tcPr>
            <w:tcW w:w="941" w:type="dxa"/>
          </w:tcPr>
          <w:p w14:paraId="58534A9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F019</w:t>
            </w:r>
          </w:p>
        </w:tc>
        <w:tc>
          <w:tcPr>
            <w:tcW w:w="941" w:type="dxa"/>
          </w:tcPr>
          <w:p w14:paraId="5D03054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P01-M-ME</w:t>
            </w:r>
          </w:p>
        </w:tc>
        <w:tc>
          <w:tcPr>
            <w:tcW w:w="941" w:type="dxa"/>
          </w:tcPr>
          <w:p w14:paraId="2C7C45F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确认添加 ME</w:t>
            </w:r>
          </w:p>
        </w:tc>
        <w:tc>
          <w:tcPr>
            <w:tcW w:w="941" w:type="dxa"/>
          </w:tcPr>
          <w:p w14:paraId="096B38F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6385F1D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36CD196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已选 Pending</w:t>
            </w:r>
          </w:p>
        </w:tc>
        <w:tc>
          <w:tcPr>
            <w:tcW w:w="941" w:type="dxa"/>
          </w:tcPr>
          <w:p w14:paraId="3A11E36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写入 ME 列表</w:t>
            </w:r>
          </w:p>
        </w:tc>
        <w:tc>
          <w:tcPr>
            <w:tcW w:w="941" w:type="dxa"/>
          </w:tcPr>
          <w:p w14:paraId="0C34E24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关闭</w:t>
            </w:r>
          </w:p>
        </w:tc>
        <w:tc>
          <w:tcPr>
            <w:tcW w:w="941" w:type="dxa"/>
          </w:tcPr>
          <w:p w14:paraId="6A90B19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7206DFB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</w:tr>
    </w:tbl>
    <w:p w14:paraId="64F48560">
      <w:pPr>
        <w:spacing w:after="80"/>
      </w:pPr>
    </w:p>
    <w:p w14:paraId="67164C7A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7. 业务规则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6"/>
        <w:gridCol w:w="3696"/>
        <w:gridCol w:w="3697"/>
        <w:gridCol w:w="3697"/>
      </w:tblGrid>
      <w:tr w14:paraId="6A8B6ABE">
        <w:tc>
          <w:tcPr>
            <w:tcW w:w="2353" w:type="dxa"/>
            <w:shd w:val="clear" w:color="auto" w:fill="E2E8F0"/>
          </w:tcPr>
          <w:p w14:paraId="10BA9492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规则ID</w:t>
            </w:r>
          </w:p>
        </w:tc>
        <w:tc>
          <w:tcPr>
            <w:tcW w:w="2353" w:type="dxa"/>
            <w:shd w:val="clear" w:color="auto" w:fill="E2E8F0"/>
          </w:tcPr>
          <w:p w14:paraId="43982D19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规则名称</w:t>
            </w:r>
          </w:p>
        </w:tc>
        <w:tc>
          <w:tcPr>
            <w:tcW w:w="2353" w:type="dxa"/>
            <w:shd w:val="clear" w:color="auto" w:fill="E2E8F0"/>
          </w:tcPr>
          <w:p w14:paraId="050C9F5F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适用范围</w:t>
            </w:r>
          </w:p>
        </w:tc>
        <w:tc>
          <w:tcPr>
            <w:tcW w:w="2353" w:type="dxa"/>
            <w:shd w:val="clear" w:color="auto" w:fill="E2E8F0"/>
          </w:tcPr>
          <w:p w14:paraId="2DBCC954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规则内容</w:t>
            </w:r>
          </w:p>
        </w:tc>
      </w:tr>
      <w:tr w14:paraId="49AA1C49">
        <w:tc>
          <w:tcPr>
            <w:tcW w:w="2353" w:type="dxa"/>
          </w:tcPr>
          <w:p w14:paraId="2258D07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w="2353" w:type="dxa"/>
          </w:tcPr>
          <w:p w14:paraId="74C8F25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GE/ME 分流</w:t>
            </w:r>
          </w:p>
        </w:tc>
        <w:tc>
          <w:tcPr>
            <w:tcW w:w="2353" w:type="dxa"/>
          </w:tcPr>
          <w:p w14:paraId="3E87018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P01-C01-T / P01-L01</w:t>
            </w:r>
          </w:p>
        </w:tc>
        <w:tc>
          <w:tcPr>
            <w:tcW w:w="2353" w:type="dxa"/>
          </w:tcPr>
          <w:p w14:paraId="66F1AC3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结果 Tab 决定列表数据与主开课按钮。（已明确）</w:t>
            </w:r>
          </w:p>
        </w:tc>
      </w:tr>
      <w:tr w14:paraId="0B999CE5">
        <w:tc>
          <w:tcPr>
            <w:tcW w:w="2353" w:type="dxa"/>
          </w:tcPr>
          <w:p w14:paraId="4EEDDA8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w="2353" w:type="dxa"/>
          </w:tcPr>
          <w:p w14:paraId="335EEF3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GE开课前置</w:t>
            </w:r>
          </w:p>
        </w:tc>
        <w:tc>
          <w:tcPr>
            <w:tcW w:w="2353" w:type="dxa"/>
          </w:tcPr>
          <w:p w14:paraId="69CBF53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P01-TB / P01-M-GE</w:t>
            </w:r>
          </w:p>
        </w:tc>
        <w:tc>
          <w:tcPr>
            <w:tcW w:w="2353" w:type="dxa"/>
          </w:tcPr>
          <w:p w14:paraId="45BE3D8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须先在《选修开课计划》设定并</w:t>
            </w:r>
            <w:r>
              <w:rPr>
                <w:rFonts w:ascii="宋体" w:hAnsi="宋体" w:eastAsia="宋体"/>
                <w:b/>
                <w:sz w:val="18"/>
              </w:rPr>
              <w:t>保存</w:t>
            </w:r>
            <w:r>
              <w:rPr>
                <w:rFonts w:ascii="宋体" w:hAnsi="宋体" w:eastAsia="宋体"/>
                <w:b w:val="0"/>
                <w:sz w:val="18"/>
              </w:rPr>
              <w:t>课程组quota。停课不可选；本学期已添加禁用。（已明确·title/alert）</w:t>
            </w:r>
          </w:p>
        </w:tc>
      </w:tr>
      <w:tr w14:paraId="511F58E5">
        <w:tc>
          <w:tcPr>
            <w:tcW w:w="2353" w:type="dxa"/>
          </w:tcPr>
          <w:p w14:paraId="7DFF634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  <w:tc>
          <w:tcPr>
            <w:tcW w:w="2353" w:type="dxa"/>
          </w:tcPr>
          <w:p w14:paraId="0223030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ME开课</w:t>
            </w:r>
          </w:p>
        </w:tc>
        <w:tc>
          <w:tcPr>
            <w:tcW w:w="2353" w:type="dxa"/>
          </w:tcPr>
          <w:p w14:paraId="75DE354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P01-M-ME</w:t>
            </w:r>
          </w:p>
        </w:tc>
        <w:tc>
          <w:tcPr>
            <w:tcW w:w="2353" w:type="dxa"/>
          </w:tcPr>
          <w:p w14:paraId="41391F9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从校选选 Pending ME 生成；一门课一条任务。ME 需借用他专业时</w:t>
            </w:r>
            <w:r>
              <w:rPr>
                <w:rFonts w:ascii="宋体" w:hAnsi="宋体" w:eastAsia="宋体"/>
                <w:b/>
                <w:sz w:val="18"/>
              </w:rPr>
              <w:t>再开一条班</w:t>
            </w:r>
            <w:r>
              <w:rPr>
                <w:rFonts w:ascii="宋体" w:hAnsi="宋体" w:eastAsia="宋体"/>
                <w:b w:val="0"/>
                <w:sz w:val="18"/>
              </w:rPr>
              <w:t>（本页另开选修班），不挂靠对方专业已有班。（已明确）</w:t>
            </w:r>
          </w:p>
        </w:tc>
      </w:tr>
      <w:tr w14:paraId="405B9BB2">
        <w:tc>
          <w:tcPr>
            <w:tcW w:w="2353" w:type="dxa"/>
          </w:tcPr>
          <w:p w14:paraId="7ACB064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BR004</w:t>
            </w:r>
          </w:p>
        </w:tc>
        <w:tc>
          <w:tcPr>
            <w:tcW w:w="2353" w:type="dxa"/>
          </w:tcPr>
          <w:p w14:paraId="7454BCC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生效前提</w:t>
            </w:r>
          </w:p>
        </w:tc>
        <w:tc>
          <w:tcPr>
            <w:tcW w:w="2353" w:type="dxa"/>
          </w:tcPr>
          <w:p w14:paraId="219835E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P01-TB 生效</w:t>
            </w:r>
          </w:p>
        </w:tc>
        <w:tc>
          <w:tcPr>
            <w:tcW w:w="2353" w:type="dxa"/>
          </w:tcPr>
          <w:p w14:paraId="2F2C9C1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分组师资学时完整 + 教师全部确认后方可生效；未齐套确认钮禁用。学时未满/超可警告仍提交（以现行确认框为准）。（已明确·tip）</w:t>
            </w:r>
          </w:p>
        </w:tc>
      </w:tr>
      <w:tr w14:paraId="05E0EB4D">
        <w:tc>
          <w:tcPr>
            <w:tcW w:w="2353" w:type="dxa"/>
          </w:tcPr>
          <w:p w14:paraId="7AFFD2F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BR005</w:t>
            </w:r>
          </w:p>
        </w:tc>
        <w:tc>
          <w:tcPr>
            <w:tcW w:w="2353" w:type="dxa"/>
          </w:tcPr>
          <w:p w14:paraId="03126F0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生效后果</w:t>
            </w:r>
          </w:p>
        </w:tc>
        <w:tc>
          <w:tcPr>
            <w:tcW w:w="2353" w:type="dxa"/>
          </w:tcPr>
          <w:p w14:paraId="5EC8CD0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P01-TB 生效</w:t>
            </w:r>
          </w:p>
        </w:tc>
        <w:tc>
          <w:tcPr>
            <w:tcW w:w="2353" w:type="dxa"/>
          </w:tcPr>
          <w:p w14:paraId="7284EDF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锁定安排；开放选课，名单由选课应用生成。（已明确·确认文案）</w:t>
            </w:r>
          </w:p>
        </w:tc>
      </w:tr>
      <w:tr w14:paraId="6634A9E7">
        <w:tc>
          <w:tcPr>
            <w:tcW w:w="2353" w:type="dxa"/>
          </w:tcPr>
          <w:p w14:paraId="2FB3145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BR006</w:t>
            </w:r>
          </w:p>
        </w:tc>
        <w:tc>
          <w:tcPr>
            <w:tcW w:w="2353" w:type="dxa"/>
          </w:tcPr>
          <w:p w14:paraId="2C8ECBC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删除约束</w:t>
            </w:r>
          </w:p>
        </w:tc>
        <w:tc>
          <w:tcPr>
            <w:tcW w:w="2353" w:type="dxa"/>
          </w:tcPr>
          <w:p w14:paraId="79D957A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P01-TB 删除</w:t>
            </w:r>
          </w:p>
        </w:tc>
        <w:tc>
          <w:tcPr>
            <w:tcW w:w="2353" w:type="dxa"/>
          </w:tcPr>
          <w:p w14:paraId="3F59435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仅删未生效；已生效不可删。（已明确）</w:t>
            </w:r>
          </w:p>
        </w:tc>
      </w:tr>
      <w:tr w14:paraId="76D11CE0">
        <w:tc>
          <w:tcPr>
            <w:tcW w:w="2353" w:type="dxa"/>
          </w:tcPr>
          <w:p w14:paraId="266EAD7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BR007</w:t>
            </w:r>
          </w:p>
        </w:tc>
        <w:tc>
          <w:tcPr>
            <w:tcW w:w="2353" w:type="dxa"/>
          </w:tcPr>
          <w:p w14:paraId="52FA42D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开课状态</w:t>
            </w:r>
          </w:p>
        </w:tc>
        <w:tc>
          <w:tcPr>
            <w:tcW w:w="2353" w:type="dxa"/>
          </w:tcPr>
          <w:p w14:paraId="0E18888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2353" w:type="dxa"/>
          </w:tcPr>
          <w:p w14:paraId="56DB39F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ok 刚好；warn 未排满/超出/缺教师；missing 未安排；pending-copy 历史复制须确认。（已明确·tip）</w:t>
            </w:r>
          </w:p>
        </w:tc>
      </w:tr>
      <w:tr w14:paraId="484AD120">
        <w:tc>
          <w:tcPr>
            <w:tcW w:w="2353" w:type="dxa"/>
          </w:tcPr>
          <w:p w14:paraId="7534EEC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BR008</w:t>
            </w:r>
          </w:p>
        </w:tc>
        <w:tc>
          <w:tcPr>
            <w:tcW w:w="2353" w:type="dxa"/>
          </w:tcPr>
          <w:p w14:paraId="7065852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一键复制</w:t>
            </w:r>
          </w:p>
        </w:tc>
        <w:tc>
          <w:tcPr>
            <w:tcW w:w="2353" w:type="dxa"/>
          </w:tcPr>
          <w:p w14:paraId="33045AA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P01-M-COPY</w:t>
            </w:r>
          </w:p>
        </w:tc>
        <w:tc>
          <w:tcPr>
            <w:tcW w:w="2353" w:type="dxa"/>
          </w:tcPr>
          <w:p w14:paraId="586E10E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来源学期近一年；范围=勾选/本页/全部。不可复制：已生效；授课确认已发出/部分/已确认；来源无同课号。成功后须安排详情确认后才可发授课确认。（已明确）</w:t>
            </w:r>
          </w:p>
        </w:tc>
      </w:tr>
      <w:tr w14:paraId="3B9820E0">
        <w:tc>
          <w:tcPr>
            <w:tcW w:w="2353" w:type="dxa"/>
          </w:tcPr>
          <w:p w14:paraId="6300F4D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BR009</w:t>
            </w:r>
          </w:p>
        </w:tc>
        <w:tc>
          <w:tcPr>
            <w:tcW w:w="2353" w:type="dxa"/>
          </w:tcPr>
          <w:p w14:paraId="153D396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导入覆盖</w:t>
            </w:r>
          </w:p>
        </w:tc>
        <w:tc>
          <w:tcPr>
            <w:tcW w:w="2353" w:type="dxa"/>
          </w:tcPr>
          <w:p w14:paraId="160A9F9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P01-M-IMP</w:t>
            </w:r>
          </w:p>
        </w:tc>
        <w:tc>
          <w:tcPr>
            <w:tcW w:w="2353" w:type="dxa"/>
          </w:tcPr>
          <w:p w14:paraId="72B768C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仅未生效可被覆盖；已生效失败不覆盖。（已明确）</w:t>
            </w:r>
          </w:p>
        </w:tc>
      </w:tr>
      <w:tr w14:paraId="168A89ED">
        <w:tc>
          <w:tcPr>
            <w:tcW w:w="2353" w:type="dxa"/>
          </w:tcPr>
          <w:p w14:paraId="76FEDF1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w="2353" w:type="dxa"/>
          </w:tcPr>
          <w:p w14:paraId="1503EAB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同步共同授课</w:t>
            </w:r>
          </w:p>
        </w:tc>
        <w:tc>
          <w:tcPr>
            <w:tcW w:w="2353" w:type="dxa"/>
          </w:tcPr>
          <w:p w14:paraId="0885379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P01-TB</w:t>
            </w:r>
          </w:p>
        </w:tc>
        <w:tc>
          <w:tcPr>
            <w:tcW w:w="2353" w:type="dxa"/>
          </w:tcPr>
          <w:p w14:paraId="6689DBC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补符合条件绑定；已有绑定不因同步解开；要拆只能手动。（已明确）</w:t>
            </w:r>
          </w:p>
        </w:tc>
      </w:tr>
      <w:tr w14:paraId="5AD0DFF8">
        <w:tc>
          <w:tcPr>
            <w:tcW w:w="2353" w:type="dxa"/>
          </w:tcPr>
          <w:p w14:paraId="2BD6EF0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  <w:tc>
          <w:tcPr>
            <w:tcW w:w="2353" w:type="dxa"/>
          </w:tcPr>
          <w:p w14:paraId="5A693FD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Support</w:t>
            </w:r>
          </w:p>
        </w:tc>
        <w:tc>
          <w:tcPr>
            <w:tcW w:w="2353" w:type="dxa"/>
          </w:tcPr>
          <w:p w14:paraId="7158A6D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P01-M-SUP</w:t>
            </w:r>
          </w:p>
        </w:tc>
        <w:tc>
          <w:tcPr>
            <w:tcW w:w="2353" w:type="dxa"/>
          </w:tcPr>
          <w:p w14:paraId="3AAA535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不可选本课所属部门下专业；保存后共享给所选专业。（已明确·hint）</w:t>
            </w:r>
          </w:p>
        </w:tc>
      </w:tr>
      <w:tr w14:paraId="73D259FE">
        <w:tc>
          <w:tcPr>
            <w:tcW w:w="2353" w:type="dxa"/>
          </w:tcPr>
          <w:p w14:paraId="58B5C20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BR012</w:t>
            </w:r>
          </w:p>
        </w:tc>
        <w:tc>
          <w:tcPr>
            <w:tcW w:w="2353" w:type="dxa"/>
          </w:tcPr>
          <w:p w14:paraId="48DF811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编辑只读</w:t>
            </w:r>
          </w:p>
        </w:tc>
        <w:tc>
          <w:tcPr>
            <w:tcW w:w="2353" w:type="dxa"/>
          </w:tcPr>
          <w:p w14:paraId="38F1ABE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P01-D02</w:t>
            </w:r>
          </w:p>
        </w:tc>
        <w:tc>
          <w:tcPr>
            <w:tcW w:w="2353" w:type="dxa"/>
          </w:tcPr>
          <w:p w14:paraId="720DC96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安排生效后抽屉只读；班名生效后不可改。（已明确）</w:t>
            </w:r>
          </w:p>
        </w:tc>
      </w:tr>
      <w:tr w14:paraId="6DB7BFD8">
        <w:tc>
          <w:tcPr>
            <w:tcW w:w="2353" w:type="dxa"/>
          </w:tcPr>
          <w:p w14:paraId="2FF55FF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BR013</w:t>
            </w:r>
          </w:p>
        </w:tc>
        <w:tc>
          <w:tcPr>
            <w:tcW w:w="2353" w:type="dxa"/>
          </w:tcPr>
          <w:p w14:paraId="5CD991B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共同授课已生效禁用</w:t>
            </w:r>
          </w:p>
        </w:tc>
        <w:tc>
          <w:tcPr>
            <w:tcW w:w="2353" w:type="dxa"/>
          </w:tcPr>
          <w:p w14:paraId="5B2D5BC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P01-L01</w:t>
            </w:r>
          </w:p>
        </w:tc>
        <w:tc>
          <w:tcPr>
            <w:tcW w:w="2353" w:type="dxa"/>
          </w:tcPr>
          <w:p w14:paraId="54596CE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tip 仅为：</w:t>
            </w:r>
            <w:r>
              <w:rPr>
                <w:rFonts w:ascii="Consolas" w:hAnsi="Consolas" w:eastAsia="Consolas"/>
                <w:b w:val="0"/>
                <w:sz w:val="17"/>
              </w:rPr>
              <w:t>已生效，不支持设置共同授课。</w:t>
            </w:r>
            <w:r>
              <w:rPr>
                <w:rFonts w:ascii="宋体" w:hAnsi="宋体" w:eastAsia="宋体"/>
                <w:b w:val="0"/>
                <w:sz w:val="18"/>
              </w:rPr>
              <w:t>（已明确）</w:t>
            </w:r>
          </w:p>
        </w:tc>
      </w:tr>
      <w:tr w14:paraId="2D8E3ED1">
        <w:tc>
          <w:tcPr>
            <w:tcW w:w="2353" w:type="dxa"/>
          </w:tcPr>
          <w:p w14:paraId="1CDCB34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BR014</w:t>
            </w:r>
          </w:p>
        </w:tc>
        <w:tc>
          <w:tcPr>
            <w:tcW w:w="2353" w:type="dxa"/>
          </w:tcPr>
          <w:p w14:paraId="6DAD764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配额进度不拦截</w:t>
            </w:r>
          </w:p>
        </w:tc>
        <w:tc>
          <w:tcPr>
            <w:tcW w:w="2353" w:type="dxa"/>
          </w:tcPr>
          <w:p w14:paraId="695A5D9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P01-C01</w:t>
            </w:r>
          </w:p>
        </w:tc>
        <w:tc>
          <w:tcPr>
            <w:tcW w:w="2353" w:type="dxa"/>
          </w:tcPr>
          <w:p w14:paraId="4D91126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类型配额进度仅展示，不按类型需开组数拦截生效。（已明确）</w:t>
            </w:r>
          </w:p>
        </w:tc>
      </w:tr>
      <w:tr w14:paraId="5F338867">
        <w:tc>
          <w:tcPr>
            <w:tcW w:w="2353" w:type="dxa"/>
          </w:tcPr>
          <w:p w14:paraId="20E7FDA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BR015</w:t>
            </w:r>
          </w:p>
        </w:tc>
        <w:tc>
          <w:tcPr>
            <w:tcW w:w="2353" w:type="dxa"/>
          </w:tcPr>
          <w:p w14:paraId="2C85909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无合班</w:t>
            </w:r>
          </w:p>
        </w:tc>
        <w:tc>
          <w:tcPr>
            <w:tcW w:w="2353" w:type="dxa"/>
          </w:tcPr>
          <w:p w14:paraId="667D47A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</w:t>
            </w:r>
          </w:p>
        </w:tc>
        <w:tc>
          <w:tcPr>
            <w:tcW w:w="2353" w:type="dxa"/>
          </w:tcPr>
          <w:p w14:paraId="40A646F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通识选修本页无合班入口。（已明确）</w:t>
            </w:r>
          </w:p>
        </w:tc>
      </w:tr>
      <w:tr w14:paraId="1EDE9F64">
        <w:tc>
          <w:tcPr>
            <w:tcW w:w="2353" w:type="dxa"/>
          </w:tcPr>
          <w:p w14:paraId="7A05B45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BR016</w:t>
            </w:r>
          </w:p>
        </w:tc>
        <w:tc>
          <w:tcPr>
            <w:tcW w:w="2353" w:type="dxa"/>
          </w:tcPr>
          <w:p w14:paraId="55D5724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撤回与已排课</w:t>
            </w:r>
          </w:p>
        </w:tc>
        <w:tc>
          <w:tcPr>
            <w:tcW w:w="2353" w:type="dxa"/>
          </w:tcPr>
          <w:p w14:paraId="092FED9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P01-TB 撤回</w:t>
            </w:r>
          </w:p>
        </w:tc>
        <w:tc>
          <w:tcPr>
            <w:tcW w:w="2353" w:type="dxa"/>
          </w:tcPr>
          <w:p w14:paraId="3CDA69B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仅已生效未停课可撤。副作用见 §4.3。已排课：</w:t>
            </w:r>
            <w:r>
              <w:rPr>
                <w:rFonts w:ascii="Consolas" w:hAnsi="Consolas" w:eastAsia="Consolas"/>
                <w:b w:val="0"/>
                <w:sz w:val="17"/>
              </w:rPr>
              <w:t>已排课，无法撤回</w:t>
            </w:r>
            <w:r>
              <w:rPr>
                <w:rFonts w:ascii="宋体" w:hAnsi="宋体" w:eastAsia="宋体"/>
                <w:b w:val="0"/>
                <w:sz w:val="18"/>
              </w:rPr>
              <w:t>。（已明确）</w:t>
            </w:r>
          </w:p>
        </w:tc>
      </w:tr>
      <w:tr w14:paraId="067F2B4D">
        <w:tc>
          <w:tcPr>
            <w:tcW w:w="2353" w:type="dxa"/>
          </w:tcPr>
          <w:p w14:paraId="443DAF2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BR017</w:t>
            </w:r>
          </w:p>
        </w:tc>
        <w:tc>
          <w:tcPr>
            <w:tcW w:w="2353" w:type="dxa"/>
          </w:tcPr>
          <w:p w14:paraId="2A802B4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分组工作台选修</w:t>
            </w:r>
          </w:p>
        </w:tc>
        <w:tc>
          <w:tcPr>
            <w:tcW w:w="2353" w:type="dxa"/>
          </w:tcPr>
          <w:p w14:paraId="7EF65EE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P02</w:t>
            </w:r>
          </w:p>
        </w:tc>
        <w:tc>
          <w:tcPr>
            <w:tcW w:w="2353" w:type="dxa"/>
          </w:tcPr>
          <w:p w14:paraId="0CF5422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returnPage=</w:t>
            </w:r>
            <w:r>
              <w:rPr>
                <w:rFonts w:ascii="Consolas" w:hAnsi="Consolas" w:eastAsia="Consolas"/>
                <w:b w:val="0"/>
                <w:sz w:val="17"/>
              </w:rPr>
              <w:t>course-offering-ge</w:t>
            </w:r>
            <w:r>
              <w:rPr>
                <w:rFonts w:ascii="宋体" w:hAnsi="宋体" w:eastAsia="宋体"/>
                <w:b w:val="0"/>
                <w:sz w:val="18"/>
              </w:rPr>
              <w:t>；面包屑「选修开课安排」；显示 GE 配额条；隐藏预置/一键分配；默认学时 Tab。（已明确）</w:t>
            </w:r>
          </w:p>
        </w:tc>
      </w:tr>
      <w:tr w14:paraId="6720E910">
        <w:tc>
          <w:tcPr>
            <w:tcW w:w="2353" w:type="dxa"/>
          </w:tcPr>
          <w:p w14:paraId="0E678E6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BR020</w:t>
            </w:r>
          </w:p>
        </w:tc>
        <w:tc>
          <w:tcPr>
            <w:tcW w:w="2353" w:type="dxa"/>
          </w:tcPr>
          <w:p w14:paraId="46F2518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类型与专业</w:t>
            </w:r>
          </w:p>
        </w:tc>
        <w:tc>
          <w:tcPr>
            <w:tcW w:w="2353" w:type="dxa"/>
          </w:tcPr>
          <w:p w14:paraId="74F1AF5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</w:t>
            </w:r>
          </w:p>
        </w:tc>
        <w:tc>
          <w:tcPr>
            <w:tcW w:w="2353" w:type="dxa"/>
          </w:tcPr>
          <w:p w14:paraId="4A9EE8B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可选/不可选时维护专业；不限时专业不可选并清空。（已明确）</w:t>
            </w:r>
          </w:p>
        </w:tc>
      </w:tr>
      <w:tr w14:paraId="16BC94C4">
        <w:tc>
          <w:tcPr>
            <w:tcW w:w="2353" w:type="dxa"/>
          </w:tcPr>
          <w:p w14:paraId="1BDF7BD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BR021</w:t>
            </w:r>
          </w:p>
        </w:tc>
        <w:tc>
          <w:tcPr>
            <w:tcW w:w="2353" w:type="dxa"/>
          </w:tcPr>
          <w:p w14:paraId="0C6B90A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年级语义</w:t>
            </w:r>
          </w:p>
        </w:tc>
        <w:tc>
          <w:tcPr>
            <w:tcW w:w="2353" w:type="dxa"/>
          </w:tcPr>
          <w:p w14:paraId="3D88E64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</w:t>
            </w:r>
          </w:p>
        </w:tc>
        <w:tc>
          <w:tcPr>
            <w:tcW w:w="2353" w:type="dxa"/>
          </w:tcPr>
          <w:p w14:paraId="6081924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与校选一致；不限禁用年级。（已明确）</w:t>
            </w:r>
          </w:p>
        </w:tc>
      </w:tr>
      <w:tr w14:paraId="7F63AB69">
        <w:tc>
          <w:tcPr>
            <w:tcW w:w="2353" w:type="dxa"/>
          </w:tcPr>
          <w:p w14:paraId="4976910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BR022</w:t>
            </w:r>
          </w:p>
        </w:tc>
        <w:tc>
          <w:tcPr>
            <w:tcW w:w="2353" w:type="dxa"/>
          </w:tcPr>
          <w:p w14:paraId="7E2AE87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可选批次白名单</w:t>
            </w:r>
          </w:p>
        </w:tc>
        <w:tc>
          <w:tcPr>
            <w:tcW w:w="2353" w:type="dxa"/>
          </w:tcPr>
          <w:p w14:paraId="0235179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 / P01-M-BATCH</w:t>
            </w:r>
          </w:p>
        </w:tc>
        <w:tc>
          <w:tcPr>
            <w:tcW w:w="2353" w:type="dxa"/>
          </w:tcPr>
          <w:p w14:paraId="0F003EB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适用白名单；空存=范围内全选。（已明确）</w:t>
            </w:r>
          </w:p>
        </w:tc>
      </w:tr>
      <w:tr w14:paraId="75C396F5">
        <w:tc>
          <w:tcPr>
            <w:tcW w:w="2353" w:type="dxa"/>
          </w:tcPr>
          <w:p w14:paraId="659E31E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BR023</w:t>
            </w:r>
          </w:p>
        </w:tc>
        <w:tc>
          <w:tcPr>
            <w:tcW w:w="2353" w:type="dxa"/>
          </w:tcPr>
          <w:p w14:paraId="03CADAB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批次置灰</w:t>
            </w:r>
          </w:p>
        </w:tc>
        <w:tc>
          <w:tcPr>
            <w:tcW w:w="2353" w:type="dxa"/>
          </w:tcPr>
          <w:p w14:paraId="4AC0D14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P01-M-BATCH</w:t>
            </w:r>
          </w:p>
        </w:tc>
        <w:tc>
          <w:tcPr>
            <w:tcW w:w="2353" w:type="dxa"/>
          </w:tcPr>
          <w:p w14:paraId="7973EB3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灰显：不在范围或年级限制/无法折算；空草稿打开默认全选可选项。（已明确）</w:t>
            </w:r>
          </w:p>
        </w:tc>
      </w:tr>
      <w:tr w14:paraId="6EE1FAF2">
        <w:tc>
          <w:tcPr>
            <w:tcW w:w="2353" w:type="dxa"/>
          </w:tcPr>
          <w:p w14:paraId="74E7192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BR024</w:t>
            </w:r>
          </w:p>
        </w:tc>
        <w:tc>
          <w:tcPr>
            <w:tcW w:w="2353" w:type="dxa"/>
          </w:tcPr>
          <w:p w14:paraId="2D80365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修读范围已生效只读</w:t>
            </w:r>
          </w:p>
        </w:tc>
        <w:tc>
          <w:tcPr>
            <w:tcW w:w="2353" w:type="dxa"/>
          </w:tcPr>
          <w:p w14:paraId="3198300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P01-D01</w:t>
            </w:r>
          </w:p>
        </w:tc>
        <w:tc>
          <w:tcPr>
            <w:tcW w:w="2353" w:type="dxa"/>
          </w:tcPr>
          <w:p w14:paraId="58028EB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已生效不可修改修读范围。（已明确）</w:t>
            </w:r>
          </w:p>
        </w:tc>
      </w:tr>
    </w:tbl>
    <w:p w14:paraId="45CB993B">
      <w:pPr>
        <w:spacing w:after="80"/>
      </w:pPr>
    </w:p>
    <w:p w14:paraId="1FADD53A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8–10. 数据流</w:t>
      </w:r>
    </w:p>
    <w:p w14:paraId="6C8B90A0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上游：选修开课计划（课程组quota、类型需开）、校选课程管理</w:t>
      </w:r>
    </w:p>
    <w:p w14:paraId="2E3A06CE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下游：授课确认、选修开课名单、选课应用、排课计划（已生效）</w:t>
      </w:r>
    </w:p>
    <w:p w14:paraId="06921B5A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· 分组工作台与专业共用组件，本页 </w:t>
      </w:r>
      <w:r>
        <w:rPr>
          <w:rFonts w:ascii="Consolas" w:hAnsi="Consolas" w:eastAsia="Consolas"/>
          <w:b w:val="0"/>
          <w:sz w:val="19"/>
        </w:rPr>
        <w:t>returnPage=course-offering-ge</w:t>
      </w:r>
    </w:p>
    <w:p w14:paraId="622553CF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未确认事项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4929"/>
        <w:gridCol w:w="4929"/>
      </w:tblGrid>
      <w:tr w14:paraId="32995D35">
        <w:tc>
          <w:tcPr>
            <w:tcW w:w="3137" w:type="dxa"/>
            <w:shd w:val="clear" w:color="auto" w:fill="E2E8F0"/>
          </w:tcPr>
          <w:p w14:paraId="4101E501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w="3137" w:type="dxa"/>
            <w:shd w:val="clear" w:color="auto" w:fill="E2E8F0"/>
          </w:tcPr>
          <w:p w14:paraId="7D6B850A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w="3137" w:type="dxa"/>
            <w:shd w:val="clear" w:color="auto" w:fill="E2E8F0"/>
          </w:tcPr>
          <w:p w14:paraId="141A2F95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影响范围</w:t>
            </w:r>
          </w:p>
        </w:tc>
      </w:tr>
      <w:tr w14:paraId="535EE130">
        <w:tc>
          <w:tcPr>
            <w:tcW w:w="3137" w:type="dxa"/>
          </w:tcPr>
          <w:p w14:paraId="48526A1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UC002</w:t>
            </w:r>
          </w:p>
        </w:tc>
        <w:tc>
          <w:tcPr>
            <w:tcW w:w="3137" w:type="dxa"/>
          </w:tcPr>
          <w:p w14:paraId="090B513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选课端对可选批次的最终校验细则</w:t>
            </w:r>
          </w:p>
        </w:tc>
        <w:tc>
          <w:tcPr>
            <w:tcW w:w="3137" w:type="dxa"/>
          </w:tcPr>
          <w:p w14:paraId="3BD9DAC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下游选课</w:t>
            </w:r>
          </w:p>
        </w:tc>
      </w:tr>
    </w:tbl>
    <w:p w14:paraId="18A5E82D">
      <w:pPr>
        <w:spacing w:after="80"/>
      </w:pPr>
    </w:p>
    <w:p w14:paraId="53EA4038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12. 状态枚举</w:t>
      </w:r>
    </w:p>
    <w:p w14:paraId="0E0309AC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生效：draft / submitted（已生效）/ reverted / cancelled（停课）</w:t>
      </w:r>
    </w:p>
    <w:p w14:paraId="3B34719F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开课状态：ok / warn / missing / pending-copy</w:t>
      </w:r>
    </w:p>
    <w:p w14:paraId="695FCDD6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禁止把 teachingConfirmStatus 与生效状态合并成单字段</w:t>
      </w:r>
    </w:p>
    <w:p w14:paraId="414028DB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13. 逻辑实体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4929"/>
        <w:gridCol w:w="4929"/>
      </w:tblGrid>
      <w:tr w14:paraId="5723E9B5">
        <w:tc>
          <w:tcPr>
            <w:tcW w:w="3137" w:type="dxa"/>
            <w:shd w:val="clear" w:color="auto" w:fill="E2E8F0"/>
          </w:tcPr>
          <w:p w14:paraId="3712CA4C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逻辑实体</w:t>
            </w:r>
          </w:p>
        </w:tc>
        <w:tc>
          <w:tcPr>
            <w:tcW w:w="3137" w:type="dxa"/>
            <w:shd w:val="clear" w:color="auto" w:fill="E2E8F0"/>
          </w:tcPr>
          <w:p w14:paraId="283469F3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w="3137" w:type="dxa"/>
            <w:shd w:val="clear" w:color="auto" w:fill="E2E8F0"/>
          </w:tcPr>
          <w:p w14:paraId="60D4E1F8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关键键（逻辑）</w:t>
            </w:r>
          </w:p>
        </w:tc>
      </w:tr>
      <w:tr w14:paraId="0B637913">
        <w:tc>
          <w:tcPr>
            <w:tcW w:w="3137" w:type="dxa"/>
          </w:tcPr>
          <w:p w14:paraId="6D3FAE7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ElectiveOfferingSection</w:t>
            </w:r>
          </w:p>
        </w:tc>
        <w:tc>
          <w:tcPr>
            <w:tcW w:w="3137" w:type="dxa"/>
          </w:tcPr>
          <w:p w14:paraId="44E4443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GE/ME 开课任务（含修读范围、programmeBatchKeys）</w:t>
            </w:r>
          </w:p>
        </w:tc>
        <w:tc>
          <w:tcPr>
            <w:tcW w:w="3137" w:type="dxa"/>
          </w:tcPr>
          <w:p w14:paraId="66DA418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学期+课号+班</w:t>
            </w:r>
          </w:p>
        </w:tc>
      </w:tr>
      <w:tr w14:paraId="6084AB40">
        <w:tc>
          <w:tcPr>
            <w:tcW w:w="3137" w:type="dxa"/>
          </w:tcPr>
          <w:p w14:paraId="62689E9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ElectiveArrangeImport</w:t>
            </w:r>
          </w:p>
        </w:tc>
        <w:tc>
          <w:tcPr>
            <w:tcW w:w="3137" w:type="dxa"/>
          </w:tcPr>
          <w:p w14:paraId="52A091A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导入批次</w:t>
            </w:r>
          </w:p>
        </w:tc>
        <w:tc>
          <w:tcPr>
            <w:tcW w:w="3137" w:type="dxa"/>
          </w:tcPr>
          <w:p w14:paraId="5C479AD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批次号</w:t>
            </w:r>
          </w:p>
        </w:tc>
      </w:tr>
      <w:tr w14:paraId="772A2F48">
        <w:tc>
          <w:tcPr>
            <w:tcW w:w="3137" w:type="dxa"/>
          </w:tcPr>
          <w:p w14:paraId="4B8D5E1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ElectiveHourAssignment</w:t>
            </w:r>
          </w:p>
        </w:tc>
        <w:tc>
          <w:tcPr>
            <w:tcW w:w="3137" w:type="dxa"/>
          </w:tcPr>
          <w:p w14:paraId="7091A7C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学时安排行</w:t>
            </w:r>
          </w:p>
        </w:tc>
        <w:tc>
          <w:tcPr>
            <w:tcW w:w="3137" w:type="dxa"/>
          </w:tcPr>
          <w:p w14:paraId="476CAC0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section+group+行</w:t>
            </w:r>
          </w:p>
        </w:tc>
      </w:tr>
    </w:tbl>
    <w:p w14:paraId="65DF5912">
      <w:pPr>
        <w:spacing w:after="80"/>
      </w:pPr>
    </w:p>
    <w:p w14:paraId="12E4576C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14. 后端实现约束</w:t>
      </w:r>
    </w:p>
    <w:p w14:paraId="7C49653E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真源：可见 UI + tip/alert + 本文已明确；禁止自造 UC</w:t>
      </w:r>
    </w:p>
    <w:p w14:paraId="12DC7E8C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GE开课必须校验学期课程组quota 已保存</w:t>
      </w:r>
    </w:p>
    <w:p w14:paraId="091C0BF3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选修分组工作台必须隐藏预置名单与一键分配；必须展示 GE 配额条</w:t>
      </w:r>
    </w:p>
    <w:p w14:paraId="0CB6F9F6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数据权限：开课模块按专业</w:t>
      </w:r>
      <w:bookmarkStart w:id="0" w:name="_GoBack"/>
      <w:bookmarkEnd w:id="0"/>
    </w:p>
    <w:p w14:paraId="5D2A37F4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不做 OpenAPI 全文</w:t>
      </w:r>
    </w:p>
    <w:sectPr>
      <w:pgSz w:w="16838" w:h="11906" w:orient="landscape"/>
      <w:pgMar w:top="1247" w:right="1134" w:bottom="1247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A5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Py</cp:lastModifiedBy>
  <dcterms:modified xsi:type="dcterms:W3CDTF">2026-09-17T14:42:18Z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230724BC709D4FEBCA8BAB6A95C6D18F_42</vt:lpwstr>
  </property>
</Properties>
</file>